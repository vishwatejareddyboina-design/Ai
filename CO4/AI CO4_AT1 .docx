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9B155">
      <w:pPr>
        <w:spacing w:before="1500"/>
        <w:jc w:val="center"/>
        <w:rPr>
          <w:rFonts w:ascii="Times New Roman" w:hAnsi="Times New Roman" w:cs="Times New Roman"/>
          <w:sz w:val="24"/>
          <w:szCs w:val="24"/>
        </w:rPr>
      </w:pPr>
      <w:r>
        <w:rPr>
          <w:rFonts w:ascii="Times New Roman" w:hAnsi="Times New Roman" w:cs="Times New Roman"/>
          <w:b/>
          <w:sz w:val="24"/>
          <w:szCs w:val="24"/>
        </w:rPr>
        <w:t>ARTIFICIAL INTELLIGENCE</w:t>
      </w:r>
    </w:p>
    <w:p w14:paraId="1134D14A">
      <w:pPr>
        <w:jc w:val="center"/>
        <w:rPr>
          <w:rFonts w:ascii="Times New Roman" w:hAnsi="Times New Roman" w:cs="Times New Roman"/>
          <w:sz w:val="24"/>
          <w:szCs w:val="24"/>
        </w:rPr>
      </w:pPr>
      <w:r>
        <w:rPr>
          <w:rFonts w:ascii="Times New Roman" w:hAnsi="Times New Roman" w:cs="Times New Roman"/>
          <w:b/>
          <w:sz w:val="24"/>
          <w:szCs w:val="24"/>
        </w:rPr>
        <w:t>CO4 – ASSESSMENT TOOL 1</w:t>
      </w:r>
    </w:p>
    <w:p w14:paraId="324DBB55">
      <w:pPr>
        <w:jc w:val="center"/>
        <w:rPr>
          <w:rFonts w:ascii="Times New Roman" w:hAnsi="Times New Roman" w:cs="Times New Roman"/>
          <w:sz w:val="24"/>
          <w:szCs w:val="24"/>
        </w:rPr>
      </w:pPr>
      <w:r>
        <w:rPr>
          <w:rFonts w:ascii="Times New Roman" w:hAnsi="Times New Roman" w:cs="Times New Roman"/>
          <w:b/>
          <w:sz w:val="24"/>
          <w:szCs w:val="24"/>
        </w:rPr>
        <w:t>INTEGRATED EXPERIMENTS</w:t>
      </w:r>
    </w:p>
    <w:p w14:paraId="6B186F3D">
      <w:pPr>
        <w:rPr>
          <w:rFonts w:ascii="Times New Roman" w:hAnsi="Times New Roman" w:cs="Times New Roman"/>
          <w:sz w:val="24"/>
          <w:szCs w:val="24"/>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F5F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3705C51">
            <w:pPr>
              <w:spacing w:after="0" w:line="240" w:lineRule="auto"/>
              <w:rPr>
                <w:rFonts w:ascii="Times New Roman" w:hAnsi="Times New Roman" w:cs="Times New Roman"/>
                <w:sz w:val="24"/>
                <w:szCs w:val="24"/>
              </w:rPr>
            </w:pPr>
            <w:r>
              <w:rPr>
                <w:rFonts w:ascii="Times New Roman" w:hAnsi="Times New Roman" w:cs="Times New Roman"/>
                <w:b/>
                <w:sz w:val="24"/>
                <w:szCs w:val="24"/>
              </w:rPr>
              <w:t>Name</w:t>
            </w:r>
          </w:p>
        </w:tc>
        <w:tc>
          <w:tcPr>
            <w:tcW w:w="4968" w:type="dxa"/>
            <w:vAlign w:val="center"/>
          </w:tcPr>
          <w:p w14:paraId="28924B4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R.vishwa teja</w:t>
            </w:r>
          </w:p>
        </w:tc>
      </w:tr>
      <w:tr w14:paraId="7766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836F2FF">
            <w:pPr>
              <w:spacing w:after="0" w:line="240" w:lineRule="auto"/>
              <w:rPr>
                <w:rFonts w:ascii="Times New Roman" w:hAnsi="Times New Roman" w:cs="Times New Roman"/>
                <w:sz w:val="24"/>
                <w:szCs w:val="24"/>
              </w:rPr>
            </w:pPr>
            <w:r>
              <w:rPr>
                <w:rFonts w:ascii="Times New Roman" w:hAnsi="Times New Roman" w:cs="Times New Roman"/>
                <w:b/>
                <w:sz w:val="24"/>
                <w:szCs w:val="24"/>
              </w:rPr>
              <w:t>Reg. No.</w:t>
            </w:r>
          </w:p>
        </w:tc>
        <w:tc>
          <w:tcPr>
            <w:tcW w:w="4968" w:type="dxa"/>
            <w:vAlign w:val="center"/>
          </w:tcPr>
          <w:p w14:paraId="4F1518D2">
            <w:pPr>
              <w:spacing w:after="0" w:line="240" w:lineRule="auto"/>
              <w:rPr>
                <w:rFonts w:hint="default" w:ascii="Times New Roman" w:hAnsi="Times New Roman" w:cs="Times New Roman"/>
                <w:sz w:val="24"/>
                <w:szCs w:val="24"/>
                <w:lang w:val="en-US"/>
              </w:rPr>
            </w:pPr>
            <w:r>
              <w:rPr>
                <w:rFonts w:ascii="Times New Roman" w:hAnsi="Times New Roman" w:cs="Times New Roman"/>
                <w:sz w:val="24"/>
                <w:szCs w:val="24"/>
              </w:rPr>
              <w:t>19</w:t>
            </w:r>
            <w:r>
              <w:rPr>
                <w:rFonts w:hint="default" w:ascii="Times New Roman" w:hAnsi="Times New Roman" w:cs="Times New Roman"/>
                <w:sz w:val="24"/>
                <w:szCs w:val="24"/>
                <w:lang w:val="en-US"/>
              </w:rPr>
              <w:t>2372109</w:t>
            </w:r>
            <w:bookmarkStart w:id="0" w:name="_GoBack"/>
            <w:bookmarkEnd w:id="0"/>
          </w:p>
        </w:tc>
      </w:tr>
      <w:tr w14:paraId="19F65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2A4CE62">
            <w:pPr>
              <w:spacing w:after="0" w:line="240" w:lineRule="auto"/>
              <w:rPr>
                <w:rFonts w:ascii="Times New Roman" w:hAnsi="Times New Roman" w:cs="Times New Roman"/>
                <w:sz w:val="24"/>
                <w:szCs w:val="24"/>
              </w:rPr>
            </w:pPr>
            <w:r>
              <w:rPr>
                <w:rFonts w:ascii="Times New Roman" w:hAnsi="Times New Roman" w:cs="Times New Roman"/>
                <w:b/>
                <w:sz w:val="24"/>
                <w:szCs w:val="24"/>
              </w:rPr>
              <w:t>Course Code</w:t>
            </w:r>
          </w:p>
        </w:tc>
        <w:tc>
          <w:tcPr>
            <w:tcW w:w="4968" w:type="dxa"/>
            <w:vAlign w:val="center"/>
          </w:tcPr>
          <w:p w14:paraId="278E5241">
            <w:pPr>
              <w:spacing w:after="0" w:line="240" w:lineRule="auto"/>
              <w:rPr>
                <w:rFonts w:ascii="Times New Roman" w:hAnsi="Times New Roman" w:cs="Times New Roman"/>
                <w:sz w:val="24"/>
                <w:szCs w:val="24"/>
              </w:rPr>
            </w:pPr>
            <w:r>
              <w:rPr>
                <w:rFonts w:ascii="Times New Roman" w:hAnsi="Times New Roman" w:cs="Times New Roman"/>
                <w:sz w:val="24"/>
                <w:szCs w:val="24"/>
              </w:rPr>
              <w:t>CSA1711</w:t>
            </w:r>
          </w:p>
        </w:tc>
      </w:tr>
    </w:tbl>
    <w:p w14:paraId="1AFA1CD8">
      <w:pPr>
        <w:rPr>
          <w:rFonts w:ascii="Times New Roman" w:hAnsi="Times New Roman" w:cs="Times New Roman"/>
          <w:sz w:val="24"/>
          <w:szCs w:val="24"/>
        </w:rPr>
      </w:pPr>
      <w:r>
        <w:rPr>
          <w:rFonts w:ascii="Times New Roman" w:hAnsi="Times New Roman" w:cs="Times New Roman"/>
          <w:sz w:val="24"/>
          <w:szCs w:val="24"/>
        </w:rPr>
        <w:br w:type="page"/>
      </w:r>
    </w:p>
    <w:p w14:paraId="08313D20">
      <w:pPr>
        <w:rPr>
          <w:rFonts w:ascii="Times New Roman" w:hAnsi="Times New Roman" w:cs="Times New Roman"/>
          <w:b/>
          <w:bCs/>
          <w:sz w:val="24"/>
          <w:szCs w:val="24"/>
        </w:rPr>
      </w:pPr>
      <w:r>
        <w:rPr>
          <w:rFonts w:ascii="Times New Roman" w:hAnsi="Times New Roman" w:cs="Times New Roman"/>
          <w:b/>
          <w:bCs/>
          <w:sz w:val="24"/>
          <w:szCs w:val="24"/>
        </w:rPr>
        <w:t>EXPERIMENT 1 – DECISION TREE CLASSIFICATION</w:t>
      </w:r>
    </w:p>
    <w:p w14:paraId="6402A002">
      <w:pPr>
        <w:rPr>
          <w:rFonts w:ascii="Times New Roman" w:hAnsi="Times New Roman" w:cs="Times New Roman"/>
          <w:sz w:val="24"/>
          <w:szCs w:val="24"/>
        </w:rPr>
      </w:pPr>
      <w:r>
        <w:rPr>
          <w:rFonts w:ascii="Times New Roman" w:hAnsi="Times New Roman" w:cs="Times New Roman"/>
          <w:sz w:val="24"/>
          <w:szCs w:val="24"/>
        </w:rPr>
        <w:t>Objective</w:t>
      </w:r>
    </w:p>
    <w:p w14:paraId="53C14D15">
      <w:pPr>
        <w:rPr>
          <w:rFonts w:ascii="Times New Roman" w:hAnsi="Times New Roman" w:cs="Times New Roman"/>
          <w:sz w:val="24"/>
          <w:szCs w:val="24"/>
        </w:rPr>
      </w:pPr>
      <w:r>
        <w:rPr>
          <w:rFonts w:ascii="Times New Roman" w:hAnsi="Times New Roman" w:cs="Times New Roman"/>
          <w:sz w:val="24"/>
          <w:szCs w:val="24"/>
        </w:rPr>
        <w:t>Implement and evaluate a Decision Tree classifier on the Iris dataset using Python and a machine learning library.</w:t>
      </w:r>
    </w:p>
    <w:p w14:paraId="39B70F19">
      <w:pPr>
        <w:rPr>
          <w:rFonts w:ascii="Times New Roman" w:hAnsi="Times New Roman" w:cs="Times New Roman"/>
          <w:sz w:val="24"/>
          <w:szCs w:val="24"/>
        </w:rPr>
      </w:pPr>
      <w:r>
        <w:rPr>
          <w:rFonts w:ascii="Times New Roman" w:hAnsi="Times New Roman" w:cs="Times New Roman"/>
          <w:sz w:val="24"/>
          <w:szCs w:val="24"/>
        </w:rPr>
        <w:t>(a) Dataset Loading, Pre-processing and Train-Test Split</w:t>
      </w:r>
    </w:p>
    <w:p w14:paraId="3ECAFE36">
      <w:pPr>
        <w:rPr>
          <w:rFonts w:ascii="Times New Roman" w:hAnsi="Times New Roman" w:cs="Times New Roman"/>
          <w:sz w:val="24"/>
          <w:szCs w:val="24"/>
        </w:rPr>
      </w:pPr>
      <w:r>
        <w:rPr>
          <w:rFonts w:ascii="Times New Roman" w:hAnsi="Times New Roman" w:cs="Times New Roman"/>
          <w:sz w:val="24"/>
          <w:szCs w:val="24"/>
        </w:rPr>
        <w:t>Load the dataset, check missing values, display the first 5 rows and data types, and split the data into training and testing sets.</w:t>
      </w:r>
    </w:p>
    <w:p w14:paraId="0C872614">
      <w:pPr>
        <w:rPr>
          <w:rFonts w:ascii="Times New Roman" w:hAnsi="Times New Roman" w:cs="Times New Roman"/>
          <w:b/>
          <w:bCs/>
          <w:sz w:val="24"/>
          <w:szCs w:val="24"/>
        </w:rPr>
      </w:pPr>
      <w:r>
        <w:rPr>
          <w:rFonts w:ascii="Times New Roman" w:hAnsi="Times New Roman" w:cs="Times New Roman"/>
          <w:b/>
          <w:bCs/>
          <w:sz w:val="24"/>
          <w:szCs w:val="24"/>
        </w:rPr>
        <w:t>Python Code</w:t>
      </w:r>
    </w:p>
    <w:p w14:paraId="37CC732E">
      <w:pPr>
        <w:ind w:left="360"/>
        <w:rPr>
          <w:rFonts w:ascii="Times New Roman" w:hAnsi="Times New Roman" w:cs="Times New Roman"/>
          <w:sz w:val="24"/>
          <w:szCs w:val="24"/>
        </w:rPr>
      </w:pPr>
      <w:r>
        <w:rPr>
          <w:rFonts w:ascii="Times New Roman" w:hAnsi="Times New Roman" w:cs="Times New Roman"/>
          <w:sz w:val="24"/>
          <w:szCs w:val="24"/>
        </w:rPr>
        <w:t>import pandas as pd</w:t>
      </w:r>
      <w:r>
        <w:rPr>
          <w:rFonts w:ascii="Times New Roman" w:hAnsi="Times New Roman" w:cs="Times New Roman"/>
          <w:sz w:val="24"/>
          <w:szCs w:val="24"/>
        </w:rPr>
        <w:br w:type="textWrapping"/>
      </w:r>
      <w:r>
        <w:rPr>
          <w:rFonts w:ascii="Times New Roman" w:hAnsi="Times New Roman" w:cs="Times New Roman"/>
          <w:sz w:val="24"/>
          <w:szCs w:val="24"/>
        </w:rPr>
        <w:t>from sklearn.datasets import load_iris</w:t>
      </w:r>
      <w:r>
        <w:rPr>
          <w:rFonts w:ascii="Times New Roman" w:hAnsi="Times New Roman" w:cs="Times New Roman"/>
          <w:sz w:val="24"/>
          <w:szCs w:val="24"/>
        </w:rPr>
        <w:br w:type="textWrapping"/>
      </w:r>
      <w:r>
        <w:rPr>
          <w:rFonts w:ascii="Times New Roman" w:hAnsi="Times New Roman" w:cs="Times New Roman"/>
          <w:sz w:val="24"/>
          <w:szCs w:val="24"/>
        </w:rPr>
        <w:t>from sklearn.model_selection import train_test_split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iris = load_iris()</w:t>
      </w:r>
      <w:r>
        <w:rPr>
          <w:rFonts w:ascii="Times New Roman" w:hAnsi="Times New Roman" w:cs="Times New Roman"/>
          <w:sz w:val="24"/>
          <w:szCs w:val="24"/>
        </w:rPr>
        <w:br w:type="textWrapping"/>
      </w:r>
      <w:r>
        <w:rPr>
          <w:rFonts w:ascii="Times New Roman" w:hAnsi="Times New Roman" w:cs="Times New Roman"/>
          <w:sz w:val="24"/>
          <w:szCs w:val="24"/>
        </w:rPr>
        <w:t>X = pd.DataFrame(iris.data, columns=iris.feature_names)</w:t>
      </w:r>
      <w:r>
        <w:rPr>
          <w:rFonts w:ascii="Times New Roman" w:hAnsi="Times New Roman" w:cs="Times New Roman"/>
          <w:sz w:val="24"/>
          <w:szCs w:val="24"/>
        </w:rPr>
        <w:br w:type="textWrapping"/>
      </w:r>
      <w:r>
        <w:rPr>
          <w:rFonts w:ascii="Times New Roman" w:hAnsi="Times New Roman" w:cs="Times New Roman"/>
          <w:sz w:val="24"/>
          <w:szCs w:val="24"/>
        </w:rPr>
        <w:t>y = pd.Series(iris.target, name="target")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print(X.head())</w:t>
      </w:r>
      <w:r>
        <w:rPr>
          <w:rFonts w:ascii="Times New Roman" w:hAnsi="Times New Roman" w:cs="Times New Roman"/>
          <w:sz w:val="24"/>
          <w:szCs w:val="24"/>
        </w:rPr>
        <w:br w:type="textWrapping"/>
      </w:r>
      <w:r>
        <w:rPr>
          <w:rFonts w:ascii="Times New Roman" w:hAnsi="Times New Roman" w:cs="Times New Roman"/>
          <w:sz w:val="24"/>
          <w:szCs w:val="24"/>
        </w:rPr>
        <w:t>print(X.dtypes)</w:t>
      </w:r>
      <w:r>
        <w:rPr>
          <w:rFonts w:ascii="Times New Roman" w:hAnsi="Times New Roman" w:cs="Times New Roman"/>
          <w:sz w:val="24"/>
          <w:szCs w:val="24"/>
        </w:rPr>
        <w:br w:type="textWrapping"/>
      </w:r>
      <w:r>
        <w:rPr>
          <w:rFonts w:ascii="Times New Roman" w:hAnsi="Times New Roman" w:cs="Times New Roman"/>
          <w:sz w:val="24"/>
          <w:szCs w:val="24"/>
        </w:rPr>
        <w:t>print(X.isnull().sum())</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X_train, X_test, y_train, y_test = train_test_split(</w:t>
      </w:r>
      <w:r>
        <w:rPr>
          <w:rFonts w:ascii="Times New Roman" w:hAnsi="Times New Roman" w:cs="Times New Roman"/>
          <w:sz w:val="24"/>
          <w:szCs w:val="24"/>
        </w:rPr>
        <w:br w:type="textWrapping"/>
      </w:r>
      <w:r>
        <w:rPr>
          <w:rFonts w:ascii="Times New Roman" w:hAnsi="Times New Roman" w:cs="Times New Roman"/>
          <w:sz w:val="24"/>
          <w:szCs w:val="24"/>
        </w:rPr>
        <w:t xml:space="preserve">    X, y, test_size=0.2, random_state=42, stratify=y)</w:t>
      </w:r>
    </w:p>
    <w:p w14:paraId="396B821B">
      <w:pPr>
        <w:rPr>
          <w:rFonts w:ascii="Times New Roman" w:hAnsi="Times New Roman" w:cs="Times New Roman"/>
          <w:sz w:val="24"/>
          <w:szCs w:val="24"/>
        </w:rPr>
      </w:pPr>
      <w:r>
        <w:rPr>
          <w:rFonts w:ascii="Times New Roman" w:hAnsi="Times New Roman" w:cs="Times New Roman"/>
          <w:sz w:val="24"/>
          <w:szCs w:val="24"/>
        </w:rPr>
        <w:t>Explanation</w:t>
      </w:r>
    </w:p>
    <w:p w14:paraId="6C6B09D7">
      <w:pPr>
        <w:rPr>
          <w:rFonts w:ascii="Times New Roman" w:hAnsi="Times New Roman" w:cs="Times New Roman"/>
          <w:sz w:val="24"/>
          <w:szCs w:val="24"/>
        </w:rPr>
      </w:pPr>
      <w:r>
        <w:rPr>
          <w:rFonts w:ascii="Times New Roman" w:hAnsi="Times New Roman" w:cs="Times New Roman"/>
          <w:sz w:val="24"/>
          <w:szCs w:val="24"/>
        </w:rPr>
        <w:t>The Iris dataset contains numeric features. Missing values are checked before training. The data is divided into 80% training and 20% testing sets.</w:t>
      </w:r>
    </w:p>
    <w:p w14:paraId="61657A9C">
      <w:pPr>
        <w:rPr>
          <w:rFonts w:ascii="Times New Roman" w:hAnsi="Times New Roman" w:cs="Times New Roman"/>
          <w:sz w:val="24"/>
          <w:szCs w:val="24"/>
        </w:rPr>
      </w:pPr>
      <w:r>
        <w:rPr>
          <w:rFonts w:ascii="Times New Roman" w:hAnsi="Times New Roman" w:cs="Times New Roman"/>
          <w:sz w:val="24"/>
          <w:szCs w:val="24"/>
        </w:rPr>
        <w:t>(b) Build the Decision Tree and Print the Tree Structure</w:t>
      </w:r>
    </w:p>
    <w:p w14:paraId="0D1D961B">
      <w:pPr>
        <w:rPr>
          <w:rFonts w:ascii="Times New Roman" w:hAnsi="Times New Roman" w:cs="Times New Roman"/>
          <w:sz w:val="24"/>
          <w:szCs w:val="24"/>
        </w:rPr>
      </w:pPr>
      <w:r>
        <w:rPr>
          <w:rFonts w:ascii="Times New Roman" w:hAnsi="Times New Roman" w:cs="Times New Roman"/>
          <w:sz w:val="24"/>
          <w:szCs w:val="24"/>
        </w:rPr>
        <w:t>Python Code</w:t>
      </w:r>
    </w:p>
    <w:p w14:paraId="43143EB5">
      <w:pPr>
        <w:ind w:left="360"/>
        <w:rPr>
          <w:rFonts w:ascii="Times New Roman" w:hAnsi="Times New Roman" w:cs="Times New Roman"/>
          <w:sz w:val="24"/>
          <w:szCs w:val="24"/>
        </w:rPr>
      </w:pPr>
      <w:r>
        <w:rPr>
          <w:rFonts w:ascii="Times New Roman" w:hAnsi="Times New Roman" w:cs="Times New Roman"/>
          <w:sz w:val="24"/>
          <w:szCs w:val="24"/>
        </w:rPr>
        <w:t>from sklearn.tree import DecisionTreeClassifier, export_text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model = DecisionTreeClassifier(criterion="gini", random_state=42)</w:t>
      </w:r>
      <w:r>
        <w:rPr>
          <w:rFonts w:ascii="Times New Roman" w:hAnsi="Times New Roman" w:cs="Times New Roman"/>
          <w:sz w:val="24"/>
          <w:szCs w:val="24"/>
        </w:rPr>
        <w:br w:type="textWrapping"/>
      </w:r>
      <w:r>
        <w:rPr>
          <w:rFonts w:ascii="Times New Roman" w:hAnsi="Times New Roman" w:cs="Times New Roman"/>
          <w:sz w:val="24"/>
          <w:szCs w:val="24"/>
        </w:rPr>
        <w:t>model.fit(X_train, y_train)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print(export_text(model, feature_names=list(X.columns)))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root_index = model.tree_.feature[0]</w:t>
      </w:r>
      <w:r>
        <w:rPr>
          <w:rFonts w:ascii="Times New Roman" w:hAnsi="Times New Roman" w:cs="Times New Roman"/>
          <w:sz w:val="24"/>
          <w:szCs w:val="24"/>
        </w:rPr>
        <w:br w:type="textWrapping"/>
      </w:r>
      <w:r>
        <w:rPr>
          <w:rFonts w:ascii="Times New Roman" w:hAnsi="Times New Roman" w:cs="Times New Roman"/>
          <w:sz w:val="24"/>
          <w:szCs w:val="24"/>
        </w:rPr>
        <w:t>print("Root Node:", X.columns[root_index])</w:t>
      </w:r>
      <w:r>
        <w:rPr>
          <w:rFonts w:ascii="Times New Roman" w:hAnsi="Times New Roman" w:cs="Times New Roman"/>
          <w:sz w:val="24"/>
          <w:szCs w:val="24"/>
        </w:rPr>
        <w:br w:type="textWrapping"/>
      </w:r>
      <w:r>
        <w:rPr>
          <w:rFonts w:ascii="Times New Roman" w:hAnsi="Times New Roman" w:cs="Times New Roman"/>
          <w:sz w:val="24"/>
          <w:szCs w:val="24"/>
        </w:rPr>
        <w:t>print("Threshold:", model.tree_.threshold[0])</w:t>
      </w:r>
    </w:p>
    <w:p w14:paraId="7AB688BB">
      <w:pPr>
        <w:rPr>
          <w:rFonts w:ascii="Times New Roman" w:hAnsi="Times New Roman" w:cs="Times New Roman"/>
          <w:sz w:val="24"/>
          <w:szCs w:val="24"/>
        </w:rPr>
      </w:pPr>
      <w:r>
        <w:rPr>
          <w:rFonts w:ascii="Times New Roman" w:hAnsi="Times New Roman" w:cs="Times New Roman"/>
          <w:sz w:val="24"/>
          <w:szCs w:val="24"/>
        </w:rPr>
        <w:t>Root Node Justification</w:t>
      </w:r>
    </w:p>
    <w:p w14:paraId="47A86C1D">
      <w:pPr>
        <w:rPr>
          <w:rFonts w:ascii="Times New Roman" w:hAnsi="Times New Roman" w:cs="Times New Roman"/>
          <w:sz w:val="24"/>
          <w:szCs w:val="24"/>
        </w:rPr>
      </w:pPr>
      <w:r>
        <w:rPr>
          <w:rFonts w:ascii="Times New Roman" w:hAnsi="Times New Roman" w:cs="Times New Roman"/>
          <w:sz w:val="24"/>
          <w:szCs w:val="24"/>
        </w:rPr>
        <w:t>The root node is the first feature selected by the trained Decision Tree. Using the Gini criterion, it is selected because it provides the best impurity reduction at the first split. The exact feature is displayed when the code is executed.</w:t>
      </w:r>
    </w:p>
    <w:p w14:paraId="234869E1">
      <w:pPr>
        <w:rPr>
          <w:rFonts w:ascii="Times New Roman" w:hAnsi="Times New Roman" w:cs="Times New Roman"/>
          <w:sz w:val="24"/>
          <w:szCs w:val="24"/>
        </w:rPr>
      </w:pPr>
      <w:r>
        <w:rPr>
          <w:rFonts w:ascii="Times New Roman" w:hAnsi="Times New Roman" w:cs="Times New Roman"/>
          <w:sz w:val="24"/>
          <w:szCs w:val="24"/>
        </w:rPr>
        <w:t>(c) Evaluate the Model</w:t>
      </w:r>
    </w:p>
    <w:p w14:paraId="2C12B24F">
      <w:pPr>
        <w:rPr>
          <w:rFonts w:ascii="Times New Roman" w:hAnsi="Times New Roman" w:cs="Times New Roman"/>
          <w:b/>
          <w:bCs/>
          <w:sz w:val="24"/>
          <w:szCs w:val="24"/>
        </w:rPr>
      </w:pPr>
      <w:r>
        <w:rPr>
          <w:rFonts w:ascii="Times New Roman" w:hAnsi="Times New Roman" w:cs="Times New Roman"/>
          <w:b/>
          <w:bCs/>
          <w:sz w:val="24"/>
          <w:szCs w:val="24"/>
        </w:rPr>
        <w:t>Python Code</w:t>
      </w:r>
    </w:p>
    <w:p w14:paraId="644F44CF">
      <w:pPr>
        <w:ind w:left="360"/>
        <w:rPr>
          <w:rFonts w:ascii="Times New Roman" w:hAnsi="Times New Roman" w:cs="Times New Roman"/>
          <w:sz w:val="24"/>
          <w:szCs w:val="24"/>
        </w:rPr>
      </w:pPr>
      <w:r>
        <w:rPr>
          <w:rFonts w:ascii="Times New Roman" w:hAnsi="Times New Roman" w:cs="Times New Roman"/>
          <w:sz w:val="24"/>
          <w:szCs w:val="24"/>
        </w:rPr>
        <w:t>from sklearn.metrics import accuracy_score, confusion_matrix, classification_report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y_pred = model.predict(X_test)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print("Accuracy:", accuracy_score(y_test, y_pred))</w:t>
      </w:r>
      <w:r>
        <w:rPr>
          <w:rFonts w:ascii="Times New Roman" w:hAnsi="Times New Roman" w:cs="Times New Roman"/>
          <w:sz w:val="24"/>
          <w:szCs w:val="24"/>
        </w:rPr>
        <w:br w:type="textWrapping"/>
      </w:r>
      <w:r>
        <w:rPr>
          <w:rFonts w:ascii="Times New Roman" w:hAnsi="Times New Roman" w:cs="Times New Roman"/>
          <w:sz w:val="24"/>
          <w:szCs w:val="24"/>
        </w:rPr>
        <w:t>print("Confusion Matrix:")</w:t>
      </w:r>
      <w:r>
        <w:rPr>
          <w:rFonts w:ascii="Times New Roman" w:hAnsi="Times New Roman" w:cs="Times New Roman"/>
          <w:sz w:val="24"/>
          <w:szCs w:val="24"/>
        </w:rPr>
        <w:br w:type="textWrapping"/>
      </w:r>
      <w:r>
        <w:rPr>
          <w:rFonts w:ascii="Times New Roman" w:hAnsi="Times New Roman" w:cs="Times New Roman"/>
          <w:sz w:val="24"/>
          <w:szCs w:val="24"/>
        </w:rPr>
        <w:t>print(confusion_matrix(y_test, y_pred))</w:t>
      </w:r>
      <w:r>
        <w:rPr>
          <w:rFonts w:ascii="Times New Roman" w:hAnsi="Times New Roman" w:cs="Times New Roman"/>
          <w:sz w:val="24"/>
          <w:szCs w:val="24"/>
        </w:rPr>
        <w:br w:type="textWrapping"/>
      </w:r>
      <w:r>
        <w:rPr>
          <w:rFonts w:ascii="Times New Roman" w:hAnsi="Times New Roman" w:cs="Times New Roman"/>
          <w:sz w:val="24"/>
          <w:szCs w:val="24"/>
        </w:rPr>
        <w:t>print("Classification Report:")</w:t>
      </w:r>
      <w:r>
        <w:rPr>
          <w:rFonts w:ascii="Times New Roman" w:hAnsi="Times New Roman" w:cs="Times New Roman"/>
          <w:sz w:val="24"/>
          <w:szCs w:val="24"/>
        </w:rPr>
        <w:br w:type="textWrapping"/>
      </w:r>
      <w:r>
        <w:rPr>
          <w:rFonts w:ascii="Times New Roman" w:hAnsi="Times New Roman" w:cs="Times New Roman"/>
          <w:sz w:val="24"/>
          <w:szCs w:val="24"/>
        </w:rPr>
        <w:t>print(classification_report(y_test, y_pred, target_names=iris.target_names))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misclassified = X_test[y_test.values != y_pred].copy()</w:t>
      </w:r>
      <w:r>
        <w:rPr>
          <w:rFonts w:ascii="Times New Roman" w:hAnsi="Times New Roman" w:cs="Times New Roman"/>
          <w:sz w:val="24"/>
          <w:szCs w:val="24"/>
        </w:rPr>
        <w:br w:type="textWrapping"/>
      </w:r>
      <w:r>
        <w:rPr>
          <w:rFonts w:ascii="Times New Roman" w:hAnsi="Times New Roman" w:cs="Times New Roman"/>
          <w:sz w:val="24"/>
          <w:szCs w:val="24"/>
        </w:rPr>
        <w:t>misclassified["Actual"] = y_test[y_test.values != y_pred].values</w:t>
      </w:r>
      <w:r>
        <w:rPr>
          <w:rFonts w:ascii="Times New Roman" w:hAnsi="Times New Roman" w:cs="Times New Roman"/>
          <w:sz w:val="24"/>
          <w:szCs w:val="24"/>
        </w:rPr>
        <w:br w:type="textWrapping"/>
      </w:r>
      <w:r>
        <w:rPr>
          <w:rFonts w:ascii="Times New Roman" w:hAnsi="Times New Roman" w:cs="Times New Roman"/>
          <w:sz w:val="24"/>
          <w:szCs w:val="24"/>
        </w:rPr>
        <w:t>misclassified["Predicted"] = y_pred[y_test.values != y_pred]</w:t>
      </w:r>
      <w:r>
        <w:rPr>
          <w:rFonts w:ascii="Times New Roman" w:hAnsi="Times New Roman" w:cs="Times New Roman"/>
          <w:sz w:val="24"/>
          <w:szCs w:val="24"/>
        </w:rPr>
        <w:br w:type="textWrapping"/>
      </w:r>
      <w:r>
        <w:rPr>
          <w:rFonts w:ascii="Times New Roman" w:hAnsi="Times New Roman" w:cs="Times New Roman"/>
          <w:sz w:val="24"/>
          <w:szCs w:val="24"/>
        </w:rPr>
        <w:t>print("Misclassified Instances:")</w:t>
      </w:r>
      <w:r>
        <w:rPr>
          <w:rFonts w:ascii="Times New Roman" w:hAnsi="Times New Roman" w:cs="Times New Roman"/>
          <w:sz w:val="24"/>
          <w:szCs w:val="24"/>
        </w:rPr>
        <w:br w:type="textWrapping"/>
      </w:r>
      <w:r>
        <w:rPr>
          <w:rFonts w:ascii="Times New Roman" w:hAnsi="Times New Roman" w:cs="Times New Roman"/>
          <w:sz w:val="24"/>
          <w:szCs w:val="24"/>
        </w:rPr>
        <w:t>print(misclassified.head(2))</w:t>
      </w:r>
    </w:p>
    <w:p w14:paraId="500F974F">
      <w:pPr>
        <w:rPr>
          <w:rFonts w:ascii="Times New Roman" w:hAnsi="Times New Roman" w:cs="Times New Roman"/>
          <w:sz w:val="24"/>
          <w:szCs w:val="24"/>
        </w:rPr>
      </w:pPr>
      <w:r>
        <w:rPr>
          <w:rFonts w:ascii="Times New Roman" w:hAnsi="Times New Roman" w:cs="Times New Roman"/>
          <w:sz w:val="24"/>
          <w:szCs w:val="24"/>
        </w:rPr>
        <w:t>Performance Comment</w:t>
      </w:r>
    </w:p>
    <w:p w14:paraId="012C90F0">
      <w:pPr>
        <w:rPr>
          <w:rFonts w:ascii="Times New Roman" w:hAnsi="Times New Roman" w:cs="Times New Roman"/>
          <w:sz w:val="24"/>
          <w:szCs w:val="24"/>
        </w:rPr>
      </w:pPr>
      <w:r>
        <w:rPr>
          <w:rFonts w:ascii="Times New Roman" w:hAnsi="Times New Roman" w:cs="Times New Roman"/>
          <w:sz w:val="24"/>
          <w:szCs w:val="24"/>
        </w:rPr>
        <w:t>The accuracy score shows overall performance. The confusion matrix shows correct and incorrect predictions. The classification report gives precision, recall and F1-score. Up to two misclassified instances are printed from the test data.</w:t>
      </w:r>
    </w:p>
    <w:p w14:paraId="25C0F57F">
      <w:pPr>
        <w:rPr>
          <w:rFonts w:ascii="Times New Roman" w:hAnsi="Times New Roman" w:cs="Times New Roman"/>
          <w:sz w:val="24"/>
          <w:szCs w:val="24"/>
        </w:rPr>
      </w:pPr>
      <w:r>
        <w:rPr>
          <w:rFonts w:ascii="Times New Roman" w:hAnsi="Times New Roman" w:cs="Times New Roman"/>
          <w:sz w:val="24"/>
          <w:szCs w:val="24"/>
        </w:rPr>
        <w:br w:type="page"/>
      </w:r>
    </w:p>
    <w:p w14:paraId="7696C65A">
      <w:pPr>
        <w:rPr>
          <w:rFonts w:ascii="Times New Roman" w:hAnsi="Times New Roman" w:cs="Times New Roman"/>
          <w:b/>
          <w:bCs/>
          <w:sz w:val="24"/>
          <w:szCs w:val="24"/>
        </w:rPr>
      </w:pPr>
      <w:r>
        <w:rPr>
          <w:rFonts w:ascii="Times New Roman" w:hAnsi="Times New Roman" w:cs="Times New Roman"/>
          <w:b/>
          <w:bCs/>
          <w:sz w:val="24"/>
          <w:szCs w:val="24"/>
        </w:rPr>
        <w:t>EXPERIMENT 2 – REINFORCEMENT LEARNING: Q-LEARNING</w:t>
      </w:r>
    </w:p>
    <w:p w14:paraId="11445F66">
      <w:pPr>
        <w:rPr>
          <w:rFonts w:ascii="Times New Roman" w:hAnsi="Times New Roman" w:cs="Times New Roman"/>
          <w:sz w:val="24"/>
          <w:szCs w:val="24"/>
        </w:rPr>
      </w:pPr>
      <w:r>
        <w:rPr>
          <w:rFonts w:ascii="Times New Roman" w:hAnsi="Times New Roman" w:cs="Times New Roman"/>
          <w:sz w:val="24"/>
          <w:szCs w:val="24"/>
        </w:rPr>
        <w:t>Objective</w:t>
      </w:r>
    </w:p>
    <w:p w14:paraId="070C8F1F">
      <w:pPr>
        <w:rPr>
          <w:rFonts w:ascii="Times New Roman" w:hAnsi="Times New Roman" w:cs="Times New Roman"/>
          <w:sz w:val="24"/>
          <w:szCs w:val="24"/>
        </w:rPr>
      </w:pPr>
      <w:r>
        <w:rPr>
          <w:rFonts w:ascii="Times New Roman" w:hAnsi="Times New Roman" w:cs="Times New Roman"/>
          <w:sz w:val="24"/>
          <w:szCs w:val="24"/>
        </w:rPr>
        <w:t>Implement Q-Learning for a simple 4×4 Grid World environment and observe the agent's learned policy.</w:t>
      </w:r>
    </w:p>
    <w:p w14:paraId="07DB3B2F">
      <w:pPr>
        <w:rPr>
          <w:rFonts w:ascii="Times New Roman" w:hAnsi="Times New Roman" w:cs="Times New Roman"/>
          <w:sz w:val="24"/>
          <w:szCs w:val="24"/>
        </w:rPr>
      </w:pPr>
      <w:r>
        <w:rPr>
          <w:rFonts w:ascii="Times New Roman" w:hAnsi="Times New Roman" w:cs="Times New Roman"/>
          <w:sz w:val="24"/>
          <w:szCs w:val="24"/>
        </w:rPr>
        <w:t>(a) Environment, Actions, Rewards and Q-table</w:t>
      </w:r>
    </w:p>
    <w:p w14:paraId="007A1FEB">
      <w:pPr>
        <w:rPr>
          <w:rFonts w:ascii="Times New Roman" w:hAnsi="Times New Roman" w:cs="Times New Roman"/>
          <w:sz w:val="24"/>
          <w:szCs w:val="24"/>
        </w:rPr>
      </w:pPr>
      <w:r>
        <w:rPr>
          <w:rFonts w:ascii="Times New Roman" w:hAnsi="Times New Roman" w:cs="Times New Roman"/>
          <w:sz w:val="24"/>
          <w:szCs w:val="24"/>
        </w:rPr>
        <w:t>States: 16 cells in a 4×4 grid. Actions: Up, Down, Left and Right. Rewards: +10 for Goal, −1 for each step and −5 for an obstacle.</w:t>
      </w:r>
    </w:p>
    <w:p w14:paraId="6827236E">
      <w:pPr>
        <w:rPr>
          <w:rFonts w:ascii="Times New Roman" w:hAnsi="Times New Roman" w:cs="Times New Roman"/>
          <w:b/>
          <w:bCs/>
          <w:sz w:val="24"/>
          <w:szCs w:val="24"/>
        </w:rPr>
      </w:pPr>
      <w:r>
        <w:rPr>
          <w:rFonts w:ascii="Times New Roman" w:hAnsi="Times New Roman" w:cs="Times New Roman"/>
          <w:b/>
          <w:bCs/>
          <w:sz w:val="24"/>
          <w:szCs w:val="24"/>
        </w:rPr>
        <w:t>Python Code</w:t>
      </w:r>
    </w:p>
    <w:p w14:paraId="4087217B">
      <w:pPr>
        <w:ind w:left="360"/>
        <w:rPr>
          <w:rFonts w:ascii="Times New Roman" w:hAnsi="Times New Roman" w:cs="Times New Roman"/>
          <w:sz w:val="24"/>
          <w:szCs w:val="24"/>
        </w:rPr>
      </w:pPr>
      <w:r>
        <w:rPr>
          <w:rFonts w:ascii="Times New Roman" w:hAnsi="Times New Roman" w:cs="Times New Roman"/>
          <w:sz w:val="24"/>
          <w:szCs w:val="24"/>
        </w:rPr>
        <w:t>import numpy as np</w:t>
      </w:r>
      <w:r>
        <w:rPr>
          <w:rFonts w:ascii="Times New Roman" w:hAnsi="Times New Roman" w:cs="Times New Roman"/>
          <w:sz w:val="24"/>
          <w:szCs w:val="24"/>
        </w:rPr>
        <w:br w:type="textWrapping"/>
      </w:r>
      <w:r>
        <w:rPr>
          <w:rFonts w:ascii="Times New Roman" w:hAnsi="Times New Roman" w:cs="Times New Roman"/>
          <w:sz w:val="24"/>
          <w:szCs w:val="24"/>
        </w:rPr>
        <w:t>import matplotlib.pyplot as plt</w:t>
      </w:r>
      <w:r>
        <w:rPr>
          <w:rFonts w:ascii="Times New Roman" w:hAnsi="Times New Roman" w:cs="Times New Roman"/>
          <w:sz w:val="24"/>
          <w:szCs w:val="24"/>
        </w:rPr>
        <w:br w:type="textWrapping"/>
      </w:r>
      <w:r>
        <w:rPr>
          <w:rFonts w:ascii="Times New Roman" w:hAnsi="Times New Roman" w:cs="Times New Roman"/>
          <w:sz w:val="24"/>
          <w:szCs w:val="24"/>
        </w:rPr>
        <w:t>import random</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ROWS, COLS = 4, 4</w:t>
      </w:r>
      <w:r>
        <w:rPr>
          <w:rFonts w:ascii="Times New Roman" w:hAnsi="Times New Roman" w:cs="Times New Roman"/>
          <w:sz w:val="24"/>
          <w:szCs w:val="24"/>
        </w:rPr>
        <w:br w:type="textWrapping"/>
      </w:r>
      <w:r>
        <w:rPr>
          <w:rFonts w:ascii="Times New Roman" w:hAnsi="Times New Roman" w:cs="Times New Roman"/>
          <w:sz w:val="24"/>
          <w:szCs w:val="24"/>
        </w:rPr>
        <w:t>N_STATES = 16</w:t>
      </w:r>
      <w:r>
        <w:rPr>
          <w:rFonts w:ascii="Times New Roman" w:hAnsi="Times New Roman" w:cs="Times New Roman"/>
          <w:sz w:val="24"/>
          <w:szCs w:val="24"/>
        </w:rPr>
        <w:br w:type="textWrapping"/>
      </w:r>
      <w:r>
        <w:rPr>
          <w:rFonts w:ascii="Times New Roman" w:hAnsi="Times New Roman" w:cs="Times New Roman"/>
          <w:sz w:val="24"/>
          <w:szCs w:val="24"/>
        </w:rPr>
        <w:t>N_ACTIONS = 4</w:t>
      </w:r>
      <w:r>
        <w:rPr>
          <w:rFonts w:ascii="Times New Roman" w:hAnsi="Times New Roman" w:cs="Times New Roman"/>
          <w:sz w:val="24"/>
          <w:szCs w:val="24"/>
        </w:rPr>
        <w:br w:type="textWrapping"/>
      </w:r>
      <w:r>
        <w:rPr>
          <w:rFonts w:ascii="Times New Roman" w:hAnsi="Times New Roman" w:cs="Times New Roman"/>
          <w:sz w:val="24"/>
          <w:szCs w:val="24"/>
        </w:rPr>
        <w:t>START, GOAL = 0, 15</w:t>
      </w:r>
      <w:r>
        <w:rPr>
          <w:rFonts w:ascii="Times New Roman" w:hAnsi="Times New Roman" w:cs="Times New Roman"/>
          <w:sz w:val="24"/>
          <w:szCs w:val="24"/>
        </w:rPr>
        <w:br w:type="textWrapping"/>
      </w:r>
      <w:r>
        <w:rPr>
          <w:rFonts w:ascii="Times New Roman" w:hAnsi="Times New Roman" w:cs="Times New Roman"/>
          <w:sz w:val="24"/>
          <w:szCs w:val="24"/>
        </w:rPr>
        <w:t>OBSTACLES = {5, 10}</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alpha = 0.1</w:t>
      </w:r>
      <w:r>
        <w:rPr>
          <w:rFonts w:ascii="Times New Roman" w:hAnsi="Times New Roman" w:cs="Times New Roman"/>
          <w:sz w:val="24"/>
          <w:szCs w:val="24"/>
        </w:rPr>
        <w:br w:type="textWrapping"/>
      </w:r>
      <w:r>
        <w:rPr>
          <w:rFonts w:ascii="Times New Roman" w:hAnsi="Times New Roman" w:cs="Times New Roman"/>
          <w:sz w:val="24"/>
          <w:szCs w:val="24"/>
        </w:rPr>
        <w:t>gamma = 0.9</w:t>
      </w:r>
      <w:r>
        <w:rPr>
          <w:rFonts w:ascii="Times New Roman" w:hAnsi="Times New Roman" w:cs="Times New Roman"/>
          <w:sz w:val="24"/>
          <w:szCs w:val="24"/>
        </w:rPr>
        <w:br w:type="textWrapping"/>
      </w:r>
      <w:r>
        <w:rPr>
          <w:rFonts w:ascii="Times New Roman" w:hAnsi="Times New Roman" w:cs="Times New Roman"/>
          <w:sz w:val="24"/>
          <w:szCs w:val="24"/>
        </w:rPr>
        <w:t>epsilon = 0.2</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Q = np.zeros((N_STATES, N_ACTIONS))</w:t>
      </w:r>
      <w:r>
        <w:rPr>
          <w:rFonts w:ascii="Times New Roman" w:hAnsi="Times New Roman" w:cs="Times New Roman"/>
          <w:sz w:val="24"/>
          <w:szCs w:val="24"/>
        </w:rPr>
        <w:br w:type="textWrapping"/>
      </w:r>
      <w:r>
        <w:rPr>
          <w:rFonts w:ascii="Times New Roman" w:hAnsi="Times New Roman" w:cs="Times New Roman"/>
          <w:sz w:val="24"/>
          <w:szCs w:val="24"/>
        </w:rPr>
        <w:t>print(Q)</w:t>
      </w:r>
    </w:p>
    <w:p w14:paraId="1B1C4DEB">
      <w:pPr>
        <w:rPr>
          <w:rFonts w:ascii="Times New Roman" w:hAnsi="Times New Roman" w:cs="Times New Roman"/>
          <w:sz w:val="24"/>
          <w:szCs w:val="24"/>
        </w:rPr>
      </w:pPr>
      <w:r>
        <w:rPr>
          <w:rFonts w:ascii="Times New Roman" w:hAnsi="Times New Roman" w:cs="Times New Roman"/>
          <w:sz w:val="24"/>
          <w:szCs w:val="24"/>
        </w:rPr>
        <w:t>Hyperparameters</w:t>
      </w:r>
    </w:p>
    <w:p w14:paraId="27E5E8DE">
      <w:pPr>
        <w:rPr>
          <w:rFonts w:ascii="Times New Roman" w:hAnsi="Times New Roman" w:cs="Times New Roman"/>
          <w:sz w:val="24"/>
          <w:szCs w:val="24"/>
        </w:rPr>
      </w:pPr>
      <w:r>
        <w:rPr>
          <w:rFonts w:ascii="Times New Roman" w:hAnsi="Times New Roman" w:cs="Times New Roman"/>
          <w:sz w:val="24"/>
          <w:szCs w:val="24"/>
        </w:rPr>
        <w:t>α = 0.1 (learning rate), γ = 0.9 (discount factor), ε = 0.2 (exploration rate). The initial Q-table contains zeros.</w:t>
      </w:r>
    </w:p>
    <w:p w14:paraId="3A2364D7">
      <w:pPr>
        <w:rPr>
          <w:rFonts w:ascii="Times New Roman" w:hAnsi="Times New Roman" w:cs="Times New Roman"/>
          <w:sz w:val="24"/>
          <w:szCs w:val="24"/>
        </w:rPr>
      </w:pPr>
      <w:r>
        <w:rPr>
          <w:rFonts w:ascii="Times New Roman" w:hAnsi="Times New Roman" w:cs="Times New Roman"/>
          <w:sz w:val="24"/>
          <w:szCs w:val="24"/>
        </w:rPr>
        <w:t>(b) Run Q-Learning for 100 Episodes</w:t>
      </w:r>
    </w:p>
    <w:p w14:paraId="7AE05DED">
      <w:pPr>
        <w:rPr>
          <w:rFonts w:ascii="Times New Roman" w:hAnsi="Times New Roman" w:cs="Times New Roman"/>
          <w:b/>
          <w:bCs/>
          <w:sz w:val="24"/>
          <w:szCs w:val="24"/>
        </w:rPr>
      </w:pPr>
      <w:r>
        <w:rPr>
          <w:rFonts w:ascii="Times New Roman" w:hAnsi="Times New Roman" w:cs="Times New Roman"/>
          <w:b/>
          <w:bCs/>
          <w:sz w:val="24"/>
          <w:szCs w:val="24"/>
        </w:rPr>
        <w:t>Python Code</w:t>
      </w:r>
    </w:p>
    <w:p w14:paraId="0C80346D">
      <w:pPr>
        <w:ind w:left="360"/>
        <w:rPr>
          <w:rFonts w:ascii="Times New Roman" w:hAnsi="Times New Roman" w:cs="Times New Roman"/>
          <w:sz w:val="24"/>
          <w:szCs w:val="24"/>
        </w:rPr>
      </w:pPr>
      <w:r>
        <w:rPr>
          <w:rFonts w:ascii="Times New Roman" w:hAnsi="Times New Roman" w:cs="Times New Roman"/>
          <w:sz w:val="24"/>
          <w:szCs w:val="24"/>
        </w:rPr>
        <w:t>def move(state, action):</w:t>
      </w:r>
      <w:r>
        <w:rPr>
          <w:rFonts w:ascii="Times New Roman" w:hAnsi="Times New Roman" w:cs="Times New Roman"/>
          <w:sz w:val="24"/>
          <w:szCs w:val="24"/>
        </w:rPr>
        <w:br w:type="textWrapping"/>
      </w:r>
      <w:r>
        <w:rPr>
          <w:rFonts w:ascii="Times New Roman" w:hAnsi="Times New Roman" w:cs="Times New Roman"/>
          <w:sz w:val="24"/>
          <w:szCs w:val="24"/>
        </w:rPr>
        <w:t xml:space="preserve">    row, col = divmod(state, COLS)</w:t>
      </w:r>
      <w:r>
        <w:rPr>
          <w:rFonts w:ascii="Times New Roman" w:hAnsi="Times New Roman" w:cs="Times New Roman"/>
          <w:sz w:val="24"/>
          <w:szCs w:val="24"/>
        </w:rPr>
        <w:br w:type="textWrapping"/>
      </w:r>
      <w:r>
        <w:rPr>
          <w:rFonts w:ascii="Times New Roman" w:hAnsi="Times New Roman" w:cs="Times New Roman"/>
          <w:sz w:val="24"/>
          <w:szCs w:val="24"/>
        </w:rPr>
        <w:t xml:space="preserve">    if action == 0: row = max(0, row-1)</w:t>
      </w:r>
      <w:r>
        <w:rPr>
          <w:rFonts w:ascii="Times New Roman" w:hAnsi="Times New Roman" w:cs="Times New Roman"/>
          <w:sz w:val="24"/>
          <w:szCs w:val="24"/>
        </w:rPr>
        <w:br w:type="textWrapping"/>
      </w:r>
      <w:r>
        <w:rPr>
          <w:rFonts w:ascii="Times New Roman" w:hAnsi="Times New Roman" w:cs="Times New Roman"/>
          <w:sz w:val="24"/>
          <w:szCs w:val="24"/>
        </w:rPr>
        <w:t xml:space="preserve">    elif action == 1: row = min(ROWS-1, row+1)</w:t>
      </w:r>
      <w:r>
        <w:rPr>
          <w:rFonts w:ascii="Times New Roman" w:hAnsi="Times New Roman" w:cs="Times New Roman"/>
          <w:sz w:val="24"/>
          <w:szCs w:val="24"/>
        </w:rPr>
        <w:br w:type="textWrapping"/>
      </w:r>
      <w:r>
        <w:rPr>
          <w:rFonts w:ascii="Times New Roman" w:hAnsi="Times New Roman" w:cs="Times New Roman"/>
          <w:sz w:val="24"/>
          <w:szCs w:val="24"/>
        </w:rPr>
        <w:t xml:space="preserve">    elif action == 2: col = max(0, col-1)</w:t>
      </w:r>
      <w:r>
        <w:rPr>
          <w:rFonts w:ascii="Times New Roman" w:hAnsi="Times New Roman" w:cs="Times New Roman"/>
          <w:sz w:val="24"/>
          <w:szCs w:val="24"/>
        </w:rPr>
        <w:br w:type="textWrapping"/>
      </w:r>
      <w:r>
        <w:rPr>
          <w:rFonts w:ascii="Times New Roman" w:hAnsi="Times New Roman" w:cs="Times New Roman"/>
          <w:sz w:val="24"/>
          <w:szCs w:val="24"/>
        </w:rPr>
        <w:t xml:space="preserve">    else: col = min(COLS-1, col+1)</w:t>
      </w:r>
      <w:r>
        <w:rPr>
          <w:rFonts w:ascii="Times New Roman" w:hAnsi="Times New Roman" w:cs="Times New Roman"/>
          <w:sz w:val="24"/>
          <w:szCs w:val="24"/>
        </w:rPr>
        <w:br w:type="textWrapping"/>
      </w:r>
      <w:r>
        <w:rPr>
          <w:rFonts w:ascii="Times New Roman" w:hAnsi="Times New Roman" w:cs="Times New Roman"/>
          <w:sz w:val="24"/>
          <w:szCs w:val="24"/>
        </w:rPr>
        <w:t xml:space="preserve">    ns = row * COLS + col</w:t>
      </w:r>
      <w:r>
        <w:rPr>
          <w:rFonts w:ascii="Times New Roman" w:hAnsi="Times New Roman" w:cs="Times New Roman"/>
          <w:sz w:val="24"/>
          <w:szCs w:val="24"/>
        </w:rPr>
        <w:br w:type="textWrapping"/>
      </w:r>
      <w:r>
        <w:rPr>
          <w:rFonts w:ascii="Times New Roman" w:hAnsi="Times New Roman" w:cs="Times New Roman"/>
          <w:sz w:val="24"/>
          <w:szCs w:val="24"/>
        </w:rPr>
        <w:t xml:space="preserve">    reward = 10 if ns == GOAL else (-5 if ns in OBSTACLES else -1)</w:t>
      </w:r>
      <w:r>
        <w:rPr>
          <w:rFonts w:ascii="Times New Roman" w:hAnsi="Times New Roman" w:cs="Times New Roman"/>
          <w:sz w:val="24"/>
          <w:szCs w:val="24"/>
        </w:rPr>
        <w:br w:type="textWrapping"/>
      </w:r>
      <w:r>
        <w:rPr>
          <w:rFonts w:ascii="Times New Roman" w:hAnsi="Times New Roman" w:cs="Times New Roman"/>
          <w:sz w:val="24"/>
          <w:szCs w:val="24"/>
        </w:rPr>
        <w:t xml:space="preserve">    return ns, reward</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rewards = []</w:t>
      </w:r>
      <w:r>
        <w:rPr>
          <w:rFonts w:ascii="Times New Roman" w:hAnsi="Times New Roman" w:cs="Times New Roman"/>
          <w:sz w:val="24"/>
          <w:szCs w:val="24"/>
        </w:rPr>
        <w:br w:type="textWrapping"/>
      </w:r>
      <w:r>
        <w:rPr>
          <w:rFonts w:ascii="Times New Roman" w:hAnsi="Times New Roman" w:cs="Times New Roman"/>
          <w:sz w:val="24"/>
          <w:szCs w:val="24"/>
        </w:rPr>
        <w:t>snapshots = {}</w:t>
      </w:r>
      <w:r>
        <w:rPr>
          <w:rFonts w:ascii="Times New Roman" w:hAnsi="Times New Roman" w:cs="Times New Roman"/>
          <w:sz w:val="24"/>
          <w:szCs w:val="24"/>
        </w:rPr>
        <w:br w:type="textWrapping"/>
      </w:r>
      <w:r>
        <w:rPr>
          <w:rFonts w:ascii="Times New Roman" w:hAnsi="Times New Roman" w:cs="Times New Roman"/>
          <w:sz w:val="24"/>
          <w:szCs w:val="24"/>
        </w:rPr>
        <w:t>states_to_show = [0, 6]</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for episode in range(1, 101):</w:t>
      </w:r>
      <w:r>
        <w:rPr>
          <w:rFonts w:ascii="Times New Roman" w:hAnsi="Times New Roman" w:cs="Times New Roman"/>
          <w:sz w:val="24"/>
          <w:szCs w:val="24"/>
        </w:rPr>
        <w:br w:type="textWrapping"/>
      </w:r>
      <w:r>
        <w:rPr>
          <w:rFonts w:ascii="Times New Roman" w:hAnsi="Times New Roman" w:cs="Times New Roman"/>
          <w:sz w:val="24"/>
          <w:szCs w:val="24"/>
        </w:rPr>
        <w:t xml:space="preserve">    state = START</w:t>
      </w:r>
      <w:r>
        <w:rPr>
          <w:rFonts w:ascii="Times New Roman" w:hAnsi="Times New Roman" w:cs="Times New Roman"/>
          <w:sz w:val="24"/>
          <w:szCs w:val="24"/>
        </w:rPr>
        <w:br w:type="textWrapping"/>
      </w:r>
      <w:r>
        <w:rPr>
          <w:rFonts w:ascii="Times New Roman" w:hAnsi="Times New Roman" w:cs="Times New Roman"/>
          <w:sz w:val="24"/>
          <w:szCs w:val="24"/>
        </w:rPr>
        <w:t xml:space="preserve">    total = 0</w:t>
      </w:r>
      <w:r>
        <w:rPr>
          <w:rFonts w:ascii="Times New Roman" w:hAnsi="Times New Roman" w:cs="Times New Roman"/>
          <w:sz w:val="24"/>
          <w:szCs w:val="24"/>
        </w:rPr>
        <w:br w:type="textWrapping"/>
      </w:r>
      <w:r>
        <w:rPr>
          <w:rFonts w:ascii="Times New Roman" w:hAnsi="Times New Roman" w:cs="Times New Roman"/>
          <w:sz w:val="24"/>
          <w:szCs w:val="24"/>
        </w:rPr>
        <w:t xml:space="preserve">    for _ in range(100):</w:t>
      </w:r>
      <w:r>
        <w:rPr>
          <w:rFonts w:ascii="Times New Roman" w:hAnsi="Times New Roman" w:cs="Times New Roman"/>
          <w:sz w:val="24"/>
          <w:szCs w:val="24"/>
        </w:rPr>
        <w:br w:type="textWrapping"/>
      </w:r>
      <w:r>
        <w:rPr>
          <w:rFonts w:ascii="Times New Roman" w:hAnsi="Times New Roman" w:cs="Times New Roman"/>
          <w:sz w:val="24"/>
          <w:szCs w:val="24"/>
        </w:rPr>
        <w:t xml:space="preserve">        action = random.randrange(N_ACTIONS) if random.random() &lt; epsilon else np.argmax(Q[state])</w:t>
      </w:r>
      <w:r>
        <w:rPr>
          <w:rFonts w:ascii="Times New Roman" w:hAnsi="Times New Roman" w:cs="Times New Roman"/>
          <w:sz w:val="24"/>
          <w:szCs w:val="24"/>
        </w:rPr>
        <w:br w:type="textWrapping"/>
      </w:r>
      <w:r>
        <w:rPr>
          <w:rFonts w:ascii="Times New Roman" w:hAnsi="Times New Roman" w:cs="Times New Roman"/>
          <w:sz w:val="24"/>
          <w:szCs w:val="24"/>
        </w:rPr>
        <w:t xml:space="preserve">        ns, reward = move(state, action)</w:t>
      </w:r>
      <w:r>
        <w:rPr>
          <w:rFonts w:ascii="Times New Roman" w:hAnsi="Times New Roman" w:cs="Times New Roman"/>
          <w:sz w:val="24"/>
          <w:szCs w:val="24"/>
        </w:rPr>
        <w:br w:type="textWrapping"/>
      </w:r>
      <w:r>
        <w:rPr>
          <w:rFonts w:ascii="Times New Roman" w:hAnsi="Times New Roman" w:cs="Times New Roman"/>
          <w:sz w:val="24"/>
          <w:szCs w:val="24"/>
        </w:rPr>
        <w:t xml:space="preserve">        Q[state, action] += alpha * (reward + gamma*np.max(Q[ns]) - Q[state, action])</w:t>
      </w:r>
      <w:r>
        <w:rPr>
          <w:rFonts w:ascii="Times New Roman" w:hAnsi="Times New Roman" w:cs="Times New Roman"/>
          <w:sz w:val="24"/>
          <w:szCs w:val="24"/>
        </w:rPr>
        <w:br w:type="textWrapping"/>
      </w:r>
      <w:r>
        <w:rPr>
          <w:rFonts w:ascii="Times New Roman" w:hAnsi="Times New Roman" w:cs="Times New Roman"/>
          <w:sz w:val="24"/>
          <w:szCs w:val="24"/>
        </w:rPr>
        <w:t xml:space="preserve">        state, total = ns, total + reward</w:t>
      </w:r>
      <w:r>
        <w:rPr>
          <w:rFonts w:ascii="Times New Roman" w:hAnsi="Times New Roman" w:cs="Times New Roman"/>
          <w:sz w:val="24"/>
          <w:szCs w:val="24"/>
        </w:rPr>
        <w:br w:type="textWrapping"/>
      </w:r>
      <w:r>
        <w:rPr>
          <w:rFonts w:ascii="Times New Roman" w:hAnsi="Times New Roman" w:cs="Times New Roman"/>
          <w:sz w:val="24"/>
          <w:szCs w:val="24"/>
        </w:rPr>
        <w:t xml:space="preserve">        if state == GOAL: break</w:t>
      </w:r>
      <w:r>
        <w:rPr>
          <w:rFonts w:ascii="Times New Roman" w:hAnsi="Times New Roman" w:cs="Times New Roman"/>
          <w:sz w:val="24"/>
          <w:szCs w:val="24"/>
        </w:rPr>
        <w:br w:type="textWrapping"/>
      </w:r>
      <w:r>
        <w:rPr>
          <w:rFonts w:ascii="Times New Roman" w:hAnsi="Times New Roman" w:cs="Times New Roman"/>
          <w:sz w:val="24"/>
          <w:szCs w:val="24"/>
        </w:rPr>
        <w:t xml:space="preserve">    rewards.append(total)</w:t>
      </w:r>
      <w:r>
        <w:rPr>
          <w:rFonts w:ascii="Times New Roman" w:hAnsi="Times New Roman" w:cs="Times New Roman"/>
          <w:sz w:val="24"/>
          <w:szCs w:val="24"/>
        </w:rPr>
        <w:br w:type="textWrapping"/>
      </w:r>
      <w:r>
        <w:rPr>
          <w:rFonts w:ascii="Times New Roman" w:hAnsi="Times New Roman" w:cs="Times New Roman"/>
          <w:sz w:val="24"/>
          <w:szCs w:val="24"/>
        </w:rPr>
        <w:t xml:space="preserve">    if episode in [1, 50, 100]:</w:t>
      </w:r>
      <w:r>
        <w:rPr>
          <w:rFonts w:ascii="Times New Roman" w:hAnsi="Times New Roman" w:cs="Times New Roman"/>
          <w:sz w:val="24"/>
          <w:szCs w:val="24"/>
        </w:rPr>
        <w:br w:type="textWrapping"/>
      </w:r>
      <w:r>
        <w:rPr>
          <w:rFonts w:ascii="Times New Roman" w:hAnsi="Times New Roman" w:cs="Times New Roman"/>
          <w:sz w:val="24"/>
          <w:szCs w:val="24"/>
        </w:rPr>
        <w:t xml:space="preserve">        snapshots[episode] = Q[states_to_show].copy()</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for ep in [1, 50, 100]:</w:t>
      </w:r>
      <w:r>
        <w:rPr>
          <w:rFonts w:ascii="Times New Roman" w:hAnsi="Times New Roman" w:cs="Times New Roman"/>
          <w:sz w:val="24"/>
          <w:szCs w:val="24"/>
        </w:rPr>
        <w:br w:type="textWrapping"/>
      </w:r>
      <w:r>
        <w:rPr>
          <w:rFonts w:ascii="Times New Roman" w:hAnsi="Times New Roman" w:cs="Times New Roman"/>
          <w:sz w:val="24"/>
          <w:szCs w:val="24"/>
        </w:rPr>
        <w:t xml:space="preserve">    print("Episode", ep, snapshots[ep])</w:t>
      </w:r>
    </w:p>
    <w:p w14:paraId="2D67FFA8">
      <w:pPr>
        <w:rPr>
          <w:rFonts w:ascii="Times New Roman" w:hAnsi="Times New Roman" w:cs="Times New Roman"/>
          <w:b/>
          <w:bCs/>
          <w:sz w:val="24"/>
          <w:szCs w:val="24"/>
        </w:rPr>
      </w:pPr>
      <w:r>
        <w:rPr>
          <w:rFonts w:ascii="Times New Roman" w:hAnsi="Times New Roman" w:cs="Times New Roman"/>
          <w:b/>
          <w:bCs/>
          <w:sz w:val="24"/>
          <w:szCs w:val="24"/>
        </w:rPr>
        <w:t>Explanation</w:t>
      </w:r>
    </w:p>
    <w:p w14:paraId="09C7A381">
      <w:pPr>
        <w:rPr>
          <w:rFonts w:ascii="Times New Roman" w:hAnsi="Times New Roman" w:cs="Times New Roman"/>
          <w:sz w:val="24"/>
          <w:szCs w:val="24"/>
        </w:rPr>
      </w:pPr>
      <w:r>
        <w:rPr>
          <w:rFonts w:ascii="Times New Roman" w:hAnsi="Times New Roman" w:cs="Times New Roman"/>
          <w:sz w:val="24"/>
          <w:szCs w:val="24"/>
        </w:rPr>
        <w:t>Q-values for two representative states are recorded at Episodes 1, 50 and 100. The changing values show how the Q-table evolves through repeated learning.</w:t>
      </w:r>
    </w:p>
    <w:p w14:paraId="4AD84CAD">
      <w:pPr>
        <w:rPr>
          <w:rFonts w:ascii="Times New Roman" w:hAnsi="Times New Roman" w:cs="Times New Roman"/>
          <w:sz w:val="24"/>
          <w:szCs w:val="24"/>
        </w:rPr>
      </w:pPr>
      <w:r>
        <w:rPr>
          <w:rFonts w:ascii="Times New Roman" w:hAnsi="Times New Roman" w:cs="Times New Roman"/>
          <w:sz w:val="24"/>
          <w:szCs w:val="24"/>
        </w:rPr>
        <w:t>(c) Final Learned Policy and Cumulative Reward</w:t>
      </w:r>
    </w:p>
    <w:p w14:paraId="67026741">
      <w:pPr>
        <w:rPr>
          <w:rFonts w:ascii="Times New Roman" w:hAnsi="Times New Roman" w:cs="Times New Roman"/>
          <w:b/>
          <w:bCs/>
          <w:sz w:val="24"/>
          <w:szCs w:val="24"/>
        </w:rPr>
      </w:pPr>
      <w:r>
        <w:rPr>
          <w:rFonts w:ascii="Times New Roman" w:hAnsi="Times New Roman" w:cs="Times New Roman"/>
          <w:b/>
          <w:bCs/>
          <w:sz w:val="24"/>
          <w:szCs w:val="24"/>
        </w:rPr>
        <w:t>Python Code</w:t>
      </w:r>
    </w:p>
    <w:p w14:paraId="624023B8">
      <w:pPr>
        <w:ind w:left="360"/>
        <w:rPr>
          <w:rFonts w:ascii="Times New Roman" w:hAnsi="Times New Roman" w:cs="Times New Roman"/>
          <w:sz w:val="24"/>
          <w:szCs w:val="24"/>
        </w:rPr>
      </w:pPr>
      <w:r>
        <w:rPr>
          <w:rFonts w:ascii="Times New Roman" w:hAnsi="Times New Roman" w:cs="Times New Roman"/>
          <w:sz w:val="24"/>
          <w:szCs w:val="24"/>
        </w:rPr>
        <w:t>symbols = ["↑", "↓", "←", "→"]</w:t>
      </w:r>
      <w:r>
        <w:rPr>
          <w:rFonts w:ascii="Times New Roman" w:hAnsi="Times New Roman" w:cs="Times New Roman"/>
          <w:sz w:val="24"/>
          <w:szCs w:val="24"/>
        </w:rPr>
        <w:br w:type="textWrapping"/>
      </w:r>
      <w:r>
        <w:rPr>
          <w:rFonts w:ascii="Times New Roman" w:hAnsi="Times New Roman" w:cs="Times New Roman"/>
          <w:sz w:val="24"/>
          <w:szCs w:val="24"/>
        </w:rPr>
        <w:t>policy = []</w:t>
      </w:r>
      <w:r>
        <w:rPr>
          <w:rFonts w:ascii="Times New Roman" w:hAnsi="Times New Roman" w:cs="Times New Roman"/>
          <w:sz w:val="24"/>
          <w:szCs w:val="24"/>
        </w:rPr>
        <w:br w:type="textWrapping"/>
      </w:r>
      <w:r>
        <w:rPr>
          <w:rFonts w:ascii="Times New Roman" w:hAnsi="Times New Roman" w:cs="Times New Roman"/>
          <w:sz w:val="24"/>
          <w:szCs w:val="24"/>
        </w:rPr>
        <w:t>for state in range(N_STATES):</w:t>
      </w:r>
      <w:r>
        <w:rPr>
          <w:rFonts w:ascii="Times New Roman" w:hAnsi="Times New Roman" w:cs="Times New Roman"/>
          <w:sz w:val="24"/>
          <w:szCs w:val="24"/>
        </w:rPr>
        <w:br w:type="textWrapping"/>
      </w:r>
      <w:r>
        <w:rPr>
          <w:rFonts w:ascii="Times New Roman" w:hAnsi="Times New Roman" w:cs="Times New Roman"/>
          <w:sz w:val="24"/>
          <w:szCs w:val="24"/>
        </w:rPr>
        <w:t xml:space="preserve">    if state == GOAL:</w:t>
      </w:r>
      <w:r>
        <w:rPr>
          <w:rFonts w:ascii="Times New Roman" w:hAnsi="Times New Roman" w:cs="Times New Roman"/>
          <w:sz w:val="24"/>
          <w:szCs w:val="24"/>
        </w:rPr>
        <w:br w:type="textWrapping"/>
      </w:r>
      <w:r>
        <w:rPr>
          <w:rFonts w:ascii="Times New Roman" w:hAnsi="Times New Roman" w:cs="Times New Roman"/>
          <w:sz w:val="24"/>
          <w:szCs w:val="24"/>
        </w:rPr>
        <w:t xml:space="preserve">        policy.append("G")</w:t>
      </w:r>
      <w:r>
        <w:rPr>
          <w:rFonts w:ascii="Times New Roman" w:hAnsi="Times New Roman" w:cs="Times New Roman"/>
          <w:sz w:val="24"/>
          <w:szCs w:val="24"/>
        </w:rPr>
        <w:br w:type="textWrapping"/>
      </w:r>
      <w:r>
        <w:rPr>
          <w:rFonts w:ascii="Times New Roman" w:hAnsi="Times New Roman" w:cs="Times New Roman"/>
          <w:sz w:val="24"/>
          <w:szCs w:val="24"/>
        </w:rPr>
        <w:t xml:space="preserve">    elif state in OBSTACLES:</w:t>
      </w:r>
      <w:r>
        <w:rPr>
          <w:rFonts w:ascii="Times New Roman" w:hAnsi="Times New Roman" w:cs="Times New Roman"/>
          <w:sz w:val="24"/>
          <w:szCs w:val="24"/>
        </w:rPr>
        <w:br w:type="textWrapping"/>
      </w:r>
      <w:r>
        <w:rPr>
          <w:rFonts w:ascii="Times New Roman" w:hAnsi="Times New Roman" w:cs="Times New Roman"/>
          <w:sz w:val="24"/>
          <w:szCs w:val="24"/>
        </w:rPr>
        <w:t xml:space="preserve">        policy.append("X")</w:t>
      </w:r>
      <w:r>
        <w:rPr>
          <w:rFonts w:ascii="Times New Roman" w:hAnsi="Times New Roman" w:cs="Times New Roman"/>
          <w:sz w:val="24"/>
          <w:szCs w:val="24"/>
        </w:rPr>
        <w:br w:type="textWrapping"/>
      </w:r>
      <w:r>
        <w:rPr>
          <w:rFonts w:ascii="Times New Roman" w:hAnsi="Times New Roman" w:cs="Times New Roman"/>
          <w:sz w:val="24"/>
          <w:szCs w:val="24"/>
        </w:rPr>
        <w:t xml:space="preserve">    else:</w:t>
      </w:r>
      <w:r>
        <w:rPr>
          <w:rFonts w:ascii="Times New Roman" w:hAnsi="Times New Roman" w:cs="Times New Roman"/>
          <w:sz w:val="24"/>
          <w:szCs w:val="24"/>
        </w:rPr>
        <w:br w:type="textWrapping"/>
      </w:r>
      <w:r>
        <w:rPr>
          <w:rFonts w:ascii="Times New Roman" w:hAnsi="Times New Roman" w:cs="Times New Roman"/>
          <w:sz w:val="24"/>
          <w:szCs w:val="24"/>
        </w:rPr>
        <w:t xml:space="preserve">        policy.append(symbols[np.argmax(Q[state])])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for r in range(ROWS):</w:t>
      </w:r>
      <w:r>
        <w:rPr>
          <w:rFonts w:ascii="Times New Roman" w:hAnsi="Times New Roman" w:cs="Times New Roman"/>
          <w:sz w:val="24"/>
          <w:szCs w:val="24"/>
        </w:rPr>
        <w:br w:type="textWrapping"/>
      </w:r>
      <w:r>
        <w:rPr>
          <w:rFonts w:ascii="Times New Roman" w:hAnsi="Times New Roman" w:cs="Times New Roman"/>
          <w:sz w:val="24"/>
          <w:szCs w:val="24"/>
        </w:rPr>
        <w:t xml:space="preserve">    print(policy[r*COLS:(r+1)*COLS])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plt.figure(figsize=(8,4))</w:t>
      </w:r>
      <w:r>
        <w:rPr>
          <w:rFonts w:ascii="Times New Roman" w:hAnsi="Times New Roman" w:cs="Times New Roman"/>
          <w:sz w:val="24"/>
          <w:szCs w:val="24"/>
        </w:rPr>
        <w:br w:type="textWrapping"/>
      </w:r>
      <w:r>
        <w:rPr>
          <w:rFonts w:ascii="Times New Roman" w:hAnsi="Times New Roman" w:cs="Times New Roman"/>
          <w:sz w:val="24"/>
          <w:szCs w:val="24"/>
        </w:rPr>
        <w:t>plt.plot(range(1,101), rewards)</w:t>
      </w:r>
      <w:r>
        <w:rPr>
          <w:rFonts w:ascii="Times New Roman" w:hAnsi="Times New Roman" w:cs="Times New Roman"/>
          <w:sz w:val="24"/>
          <w:szCs w:val="24"/>
        </w:rPr>
        <w:br w:type="textWrapping"/>
      </w:r>
      <w:r>
        <w:rPr>
          <w:rFonts w:ascii="Times New Roman" w:hAnsi="Times New Roman" w:cs="Times New Roman"/>
          <w:sz w:val="24"/>
          <w:szCs w:val="24"/>
        </w:rPr>
        <w:t>plt.xlabel("Episode")</w:t>
      </w:r>
      <w:r>
        <w:rPr>
          <w:rFonts w:ascii="Times New Roman" w:hAnsi="Times New Roman" w:cs="Times New Roman"/>
          <w:sz w:val="24"/>
          <w:szCs w:val="24"/>
        </w:rPr>
        <w:br w:type="textWrapping"/>
      </w:r>
      <w:r>
        <w:rPr>
          <w:rFonts w:ascii="Times New Roman" w:hAnsi="Times New Roman" w:cs="Times New Roman"/>
          <w:sz w:val="24"/>
          <w:szCs w:val="24"/>
        </w:rPr>
        <w:t>plt.ylabel("Cumulative Reward")</w:t>
      </w:r>
      <w:r>
        <w:rPr>
          <w:rFonts w:ascii="Times New Roman" w:hAnsi="Times New Roman" w:cs="Times New Roman"/>
          <w:sz w:val="24"/>
          <w:szCs w:val="24"/>
        </w:rPr>
        <w:br w:type="textWrapping"/>
      </w:r>
      <w:r>
        <w:rPr>
          <w:rFonts w:ascii="Times New Roman" w:hAnsi="Times New Roman" w:cs="Times New Roman"/>
          <w:sz w:val="24"/>
          <w:szCs w:val="24"/>
        </w:rPr>
        <w:t>plt.title("Cumulative Reward per Episode")</w:t>
      </w:r>
      <w:r>
        <w:rPr>
          <w:rFonts w:ascii="Times New Roman" w:hAnsi="Times New Roman" w:cs="Times New Roman"/>
          <w:sz w:val="24"/>
          <w:szCs w:val="24"/>
        </w:rPr>
        <w:br w:type="textWrapping"/>
      </w:r>
      <w:r>
        <w:rPr>
          <w:rFonts w:ascii="Times New Roman" w:hAnsi="Times New Roman" w:cs="Times New Roman"/>
          <w:sz w:val="24"/>
          <w:szCs w:val="24"/>
        </w:rPr>
        <w:t>plt.grid(True)</w:t>
      </w:r>
      <w:r>
        <w:rPr>
          <w:rFonts w:ascii="Times New Roman" w:hAnsi="Times New Roman" w:cs="Times New Roman"/>
          <w:sz w:val="24"/>
          <w:szCs w:val="24"/>
        </w:rPr>
        <w:br w:type="textWrapping"/>
      </w:r>
      <w:r>
        <w:rPr>
          <w:rFonts w:ascii="Times New Roman" w:hAnsi="Times New Roman" w:cs="Times New Roman"/>
          <w:sz w:val="24"/>
          <w:szCs w:val="24"/>
        </w:rPr>
        <w:t>plt.show()</w:t>
      </w:r>
    </w:p>
    <w:p w14:paraId="51A73464">
      <w:pPr>
        <w:rPr>
          <w:rFonts w:ascii="Times New Roman" w:hAnsi="Times New Roman" w:cs="Times New Roman"/>
          <w:sz w:val="24"/>
          <w:szCs w:val="24"/>
        </w:rPr>
      </w:pPr>
      <w:r>
        <w:rPr>
          <w:rFonts w:ascii="Times New Roman" w:hAnsi="Times New Roman" w:cs="Times New Roman"/>
          <w:sz w:val="24"/>
          <w:szCs w:val="24"/>
        </w:rPr>
        <w:t>Convergence Behaviour</w:t>
      </w:r>
    </w:p>
    <w:p w14:paraId="1691C569">
      <w:pPr>
        <w:rPr>
          <w:rFonts w:ascii="Times New Roman" w:hAnsi="Times New Roman" w:cs="Times New Roman"/>
          <w:sz w:val="24"/>
          <w:szCs w:val="24"/>
        </w:rPr>
      </w:pPr>
      <w:r>
        <w:rPr>
          <w:rFonts w:ascii="Times New Roman" w:hAnsi="Times New Roman" w:cs="Times New Roman"/>
          <w:sz w:val="24"/>
          <w:szCs w:val="24"/>
        </w:rPr>
        <w:t>Early episodes contain more exploration, so rewards can fluctuate. Over time, useful actions receive better Q-values. Convergence is indicated when the learned policy becomes stable and rewards generally improve or stabilize.</w:t>
      </w:r>
    </w:p>
    <w:p w14:paraId="714F01E4">
      <w:pPr>
        <w:rPr>
          <w:rFonts w:ascii="Times New Roman" w:hAnsi="Times New Roman" w:cs="Times New Roman"/>
          <w:b/>
          <w:bCs/>
          <w:sz w:val="24"/>
          <w:szCs w:val="24"/>
        </w:rPr>
      </w:pPr>
      <w:r>
        <w:rPr>
          <w:rFonts w:ascii="Times New Roman" w:hAnsi="Times New Roman" w:cs="Times New Roman"/>
          <w:b/>
          <w:bCs/>
          <w:sz w:val="24"/>
          <w:szCs w:val="24"/>
        </w:rPr>
        <w:t>FINAL CONCLUSION</w:t>
      </w:r>
    </w:p>
    <w:p w14:paraId="7F08833B">
      <w:pPr>
        <w:rPr>
          <w:rFonts w:ascii="Times New Roman" w:hAnsi="Times New Roman" w:cs="Times New Roman"/>
          <w:sz w:val="24"/>
          <w:szCs w:val="24"/>
        </w:rPr>
      </w:pPr>
      <w:r>
        <w:rPr>
          <w:rFonts w:ascii="Times New Roman" w:hAnsi="Times New Roman" w:cs="Times New Roman"/>
          <w:sz w:val="24"/>
          <w:szCs w:val="24"/>
        </w:rPr>
        <w:t>Experiment 1 implements and evaluates a Decision Tree classifier using accuracy, confusion matrix, classification report and misclassified instances. Experiment 2 implements Q-Learning in a 4×4 Grid World, records Q-value evolution, extracts the final policy and plots cumulative reward per episode.</w:t>
      </w:r>
    </w:p>
    <w:sectPr>
      <w:pgSz w:w="12240" w:h="15840"/>
      <w:pgMar w:top="1008" w:right="1152" w:bottom="1008" w:left="1152"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8321D"/>
    <w:rsid w:val="004D6FAF"/>
    <w:rsid w:val="00AA1D8D"/>
    <w:rsid w:val="00B47730"/>
    <w:rsid w:val="00C32184"/>
    <w:rsid w:val="00CB0664"/>
    <w:rsid w:val="00EC218E"/>
    <w:rsid w:val="00F83B62"/>
    <w:rsid w:val="00FC693F"/>
    <w:rsid w:val="609348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717</Words>
  <Characters>4729</Characters>
  <Lines>39</Lines>
  <Paragraphs>11</Paragraphs>
  <TotalTime>1</TotalTime>
  <ScaleCrop>false</ScaleCrop>
  <LinksUpToDate>false</LinksUpToDate>
  <CharactersWithSpaces>5464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2026-08-22T02:52:00Z</dcterms:created>
  <dc:creator>python-docx</dc:creator>
  <dc:description>generated by python-docx</dc:description>
  <cp:lastModifiedBy>user</cp:lastModifiedBy>
  <dcterms:modified xsi:type="dcterms:W3CDTF">2026-08-22T04:12:11Z</dcterms:modified>
  <dc:title>Artificial Intelligence CO4 AT1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3983FC1B4967418EBE187C95678F62E5_12</vt:lpwstr>
  </property>
</Properties>
</file>