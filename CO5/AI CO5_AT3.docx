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C696D">
      <w:pPr>
        <w:pStyle w:val="164"/>
        <w:rPr>
          <w:rFonts w:ascii="Times New Roman" w:hAnsi="Times New Roman" w:cs="Times New Roman"/>
          <w:sz w:val="24"/>
          <w:szCs w:val="24"/>
        </w:rPr>
      </w:pP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Times New Roman" w:hAnsi="Times New Roman" w:cs="Times New Roman"/>
          <w:sz w:val="24"/>
          <w:szCs w:val="24"/>
        </w:rPr>
        <w:drawing>
          <wp:inline distT="0" distB="0" distL="114300" distR="114300">
            <wp:extent cx="6301105" cy="5935345"/>
            <wp:effectExtent l="0" t="0" r="8255" b="8255"/>
            <wp:docPr id="4" name="Picture 4" descr="ChatGPT Image Aug 22, 2026, 09_59_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Aug 22, 2026, 09_59_43 AM"/>
                    <pic:cNvPicPr>
                      <a:picLocks noChangeAspect="1"/>
                    </pic:cNvPicPr>
                  </pic:nvPicPr>
                  <pic:blipFill>
                    <a:blip r:embed="rId7"/>
                    <a:stretch>
                      <a:fillRect/>
                    </a:stretch>
                  </pic:blipFill>
                  <pic:spPr>
                    <a:xfrm>
                      <a:off x="0" y="0"/>
                      <a:ext cx="6301105" cy="5935345"/>
                    </a:xfrm>
                    <a:prstGeom prst="rect">
                      <a:avLst/>
                    </a:prstGeom>
                  </pic:spPr>
                </pic:pic>
              </a:graphicData>
            </a:graphic>
          </wp:inline>
        </w:drawing>
      </w:r>
      <w:r>
        <w:rPr>
          <w:rFonts w:ascii="Times New Roman" w:hAnsi="Times New Roman" w:cs="Times New Roman"/>
          <w:sz w:val="24"/>
          <w:szCs w:val="24"/>
        </w:rPr>
        <w:br w:type="textWrapping"/>
      </w:r>
    </w:p>
    <w:p w14:paraId="2D113B5A">
      <w:pPr>
        <w:pStyle w:val="164"/>
        <w:rPr>
          <w:rFonts w:ascii="Times New Roman" w:hAnsi="Times New Roman" w:cs="Times New Roman"/>
          <w:sz w:val="24"/>
          <w:szCs w:val="24"/>
        </w:rPr>
      </w:pPr>
    </w:p>
    <w:p w14:paraId="1CA02ECE">
      <w:pPr>
        <w:pStyle w:val="164"/>
        <w:rPr>
          <w:rFonts w:ascii="Times New Roman" w:hAnsi="Times New Roman" w:cs="Times New Roman"/>
          <w:sz w:val="24"/>
          <w:szCs w:val="24"/>
        </w:rPr>
      </w:pPr>
    </w:p>
    <w:p w14:paraId="159C75FE">
      <w:pPr>
        <w:pStyle w:val="164"/>
        <w:rPr>
          <w:rFonts w:ascii="Times New Roman" w:hAnsi="Times New Roman" w:cs="Times New Roman"/>
          <w:sz w:val="24"/>
          <w:szCs w:val="24"/>
        </w:rPr>
      </w:pPr>
    </w:p>
    <w:p w14:paraId="55BA5174">
      <w:pPr>
        <w:pStyle w:val="164"/>
        <w:rPr>
          <w:rFonts w:ascii="Times New Roman" w:hAnsi="Times New Roman" w:cs="Times New Roman"/>
          <w:sz w:val="24"/>
          <w:szCs w:val="24"/>
        </w:rPr>
      </w:pPr>
    </w:p>
    <w:p w14:paraId="25352920">
      <w:pPr>
        <w:pStyle w:val="164"/>
        <w:rPr>
          <w:rFonts w:ascii="Times New Roman" w:hAnsi="Times New Roman" w:cs="Times New Roman"/>
          <w:sz w:val="24"/>
          <w:szCs w:val="24"/>
        </w:rPr>
      </w:pPr>
    </w:p>
    <w:p w14:paraId="00ECD194">
      <w:pPr>
        <w:pStyle w:val="164"/>
        <w:rPr>
          <w:rFonts w:ascii="Times New Roman" w:hAnsi="Times New Roman" w:cs="Times New Roman"/>
          <w:sz w:val="24"/>
          <w:szCs w:val="24"/>
        </w:rPr>
      </w:pPr>
    </w:p>
    <w:p w14:paraId="77A4A3D2">
      <w:pPr>
        <w:pStyle w:val="164"/>
        <w:rPr>
          <w:rFonts w:ascii="Times New Roman" w:hAnsi="Times New Roman" w:cs="Times New Roman"/>
          <w:sz w:val="24"/>
          <w:szCs w:val="24"/>
        </w:rPr>
      </w:pPr>
    </w:p>
    <w:p w14:paraId="65012E9D">
      <w:pPr>
        <w:pStyle w:val="164"/>
        <w:rPr>
          <w:rFonts w:ascii="Times New Roman" w:hAnsi="Times New Roman" w:cs="Times New Roman"/>
          <w:sz w:val="24"/>
          <w:szCs w:val="24"/>
        </w:rPr>
      </w:pPr>
      <w:bookmarkStart w:id="0" w:name="_GoBack"/>
      <w:bookmarkEnd w:id="0"/>
      <w:r>
        <w:rPr>
          <w:rFonts w:ascii="Times New Roman" w:hAnsi="Times New Roman" w:cs="Times New Roman"/>
          <w:sz w:val="24"/>
          <w:szCs w:val="24"/>
        </w:rPr>
        <w:t>SELECTED RESEARCH ARTICLE</w:t>
      </w:r>
    </w:p>
    <w:p w14:paraId="796634FE">
      <w:pPr>
        <w:rPr>
          <w:rFonts w:ascii="Times New Roman" w:hAnsi="Times New Roman" w:cs="Times New Roman"/>
          <w:sz w:val="24"/>
          <w:szCs w:val="24"/>
        </w:rPr>
      </w:pPr>
      <w:r>
        <w:rPr>
          <w:rFonts w:ascii="Times New Roman" w:hAnsi="Times New Roman" w:cs="Times New Roman"/>
          <w:sz w:val="24"/>
          <w:szCs w:val="24"/>
        </w:rPr>
        <w:t>Article: Zaharia, M. et al. Apache Spark: A Unified Engine for Big Data Processing. Communications of the ACM, 59(11), 56–65, 2016.</w:t>
      </w:r>
    </w:p>
    <w:p w14:paraId="610BED0E">
      <w:pPr>
        <w:rPr>
          <w:rFonts w:ascii="Times New Roman" w:hAnsi="Times New Roman" w:cs="Times New Roman"/>
          <w:sz w:val="24"/>
          <w:szCs w:val="24"/>
        </w:rPr>
      </w:pPr>
      <w:r>
        <w:rPr>
          <w:rFonts w:ascii="Times New Roman" w:hAnsi="Times New Roman" w:cs="Times New Roman"/>
          <w:sz w:val="24"/>
          <w:szCs w:val="24"/>
        </w:rPr>
        <w:t>Review Focus: The paper is reviewed from the perspective of distributed AI systems, large-scale data processing, RDD-based computation and scalable intelligent applications.</w:t>
      </w:r>
    </w:p>
    <w:p w14:paraId="21922ACC">
      <w:pPr>
        <w:rPr>
          <w:rFonts w:ascii="Times New Roman" w:hAnsi="Times New Roman" w:cs="Times New Roman"/>
          <w:sz w:val="24"/>
          <w:szCs w:val="24"/>
        </w:rPr>
      </w:pPr>
      <w:r>
        <w:rPr>
          <w:rFonts w:ascii="Times New Roman" w:hAnsi="Times New Roman" w:cs="Times New Roman"/>
          <w:sz w:val="24"/>
          <w:szCs w:val="24"/>
        </w:rPr>
        <w:t>DOI: 10.1145/2934664</w:t>
      </w:r>
    </w:p>
    <w:p w14:paraId="7F809F7C">
      <w:pPr>
        <w:rPr>
          <w:rFonts w:ascii="Times New Roman" w:hAnsi="Times New Roman" w:cs="Times New Roman"/>
          <w:sz w:val="24"/>
          <w:szCs w:val="24"/>
        </w:rPr>
      </w:pPr>
      <w:r>
        <w:rPr>
          <w:rFonts w:ascii="Times New Roman" w:hAnsi="Times New Roman" w:cs="Times New Roman"/>
          <w:sz w:val="24"/>
          <w:szCs w:val="24"/>
        </w:rPr>
        <w:t>Article Link: https://doi.org/10.1145/2934664</w:t>
      </w:r>
    </w:p>
    <w:p w14:paraId="04734DEA">
      <w:pPr>
        <w:rPr>
          <w:rFonts w:ascii="Times New Roman" w:hAnsi="Times New Roman" w:cs="Times New Roman"/>
          <w:sz w:val="24"/>
          <w:szCs w:val="24"/>
        </w:rPr>
      </w:pPr>
      <w:r>
        <w:rPr>
          <w:rFonts w:ascii="Times New Roman" w:hAnsi="Times New Roman" w:cs="Times New Roman"/>
          <w:sz w:val="24"/>
          <w:szCs w:val="24"/>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5680B2D8">
      <w:pPr>
        <w:pStyle w:val="164"/>
        <w:rPr>
          <w:rFonts w:ascii="Times New Roman" w:hAnsi="Times New Roman" w:cs="Times New Roman"/>
          <w:sz w:val="24"/>
          <w:szCs w:val="24"/>
        </w:rPr>
      </w:pPr>
      <w:r>
        <w:rPr>
          <w:rFonts w:ascii="Times New Roman" w:hAnsi="Times New Roman" w:cs="Times New Roman"/>
          <w:sz w:val="24"/>
          <w:szCs w:val="24"/>
        </w:rPr>
        <w:t>TASK 1 – ARTICLE SUMMARY</w:t>
      </w:r>
    </w:p>
    <w:p w14:paraId="2259E216">
      <w:pPr>
        <w:pStyle w:val="165"/>
        <w:rPr>
          <w:rFonts w:ascii="Times New Roman" w:hAnsi="Times New Roman" w:cs="Times New Roman"/>
          <w:sz w:val="24"/>
          <w:szCs w:val="24"/>
        </w:rPr>
      </w:pPr>
      <w:r>
        <w:rPr>
          <w:rFonts w:ascii="Times New Roman" w:hAnsi="Times New Roman" w:cs="Times New Roman"/>
          <w:sz w:val="24"/>
          <w:szCs w:val="24"/>
        </w:rPr>
        <w:t>(a) Citation, Domain and Research Problem</w:t>
      </w:r>
    </w:p>
    <w:p w14:paraId="6D4322C2">
      <w:pPr>
        <w:rPr>
          <w:rFonts w:ascii="Times New Roman" w:hAnsi="Times New Roman" w:cs="Times New Roman"/>
          <w:sz w:val="24"/>
          <w:szCs w:val="24"/>
        </w:rPr>
      </w:pPr>
      <w:r>
        <w:rPr>
          <w:rFonts w:ascii="Times New Roman" w:hAnsi="Times New Roman" w:cs="Times New Roman"/>
          <w:sz w:val="24"/>
          <w:szCs w:val="24"/>
        </w:rPr>
        <w:t>The selected paper presents Apache Spark as a unified engine for large-scale data processing. Its domain is computing and big-data analytics distributed.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4399523B">
      <w:pPr>
        <w:pStyle w:val="165"/>
        <w:rPr>
          <w:rFonts w:ascii="Times New Roman" w:hAnsi="Times New Roman" w:cs="Times New Roman"/>
          <w:sz w:val="24"/>
          <w:szCs w:val="24"/>
        </w:rPr>
      </w:pPr>
      <w:r>
        <w:rPr>
          <w:rFonts w:ascii="Times New Roman" w:hAnsi="Times New Roman" w:cs="Times New Roman"/>
          <w:sz w:val="24"/>
          <w:szCs w:val="24"/>
        </w:rPr>
        <w:t>(b) Article Summary</w:t>
      </w:r>
    </w:p>
    <w:p w14:paraId="6BF46EAF">
      <w:pPr>
        <w:rPr>
          <w:rFonts w:ascii="Times New Roman" w:hAnsi="Times New Roman" w:cs="Times New Roman"/>
          <w:sz w:val="24"/>
          <w:szCs w:val="24"/>
        </w:rPr>
      </w:pPr>
      <w:r>
        <w:rPr>
          <w:rFonts w:ascii="Times New Roman" w:hAnsi="Times New Roman" w:cs="Times New Roman"/>
          <w:sz w:val="24"/>
          <w:szCs w:val="24"/>
        </w:rPr>
        <w:t>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 data pipelines. Overall, the paper demonstrates how a unified distributed processing framework can provide the computational foundation needed by intelligent systems that analyse large-scale data and support real-world AI applications.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1B4713D5">
      <w:pPr>
        <w:pStyle w:val="164"/>
        <w:rPr>
          <w:rFonts w:ascii="Times New Roman" w:hAnsi="Times New Roman" w:cs="Times New Roman"/>
          <w:sz w:val="24"/>
          <w:szCs w:val="24"/>
        </w:rPr>
      </w:pPr>
      <w:r>
        <w:rPr>
          <w:rFonts w:ascii="Times New Roman" w:hAnsi="Times New Roman" w:cs="Times New Roman"/>
          <w:sz w:val="24"/>
          <w:szCs w:val="24"/>
        </w:rPr>
        <w:t>TASK 2 – TECHNICAL ANALYSIS</w:t>
      </w:r>
    </w:p>
    <w:p w14:paraId="10D0875B">
      <w:pPr>
        <w:pStyle w:val="165"/>
        <w:rPr>
          <w:rFonts w:ascii="Times New Roman" w:hAnsi="Times New Roman" w:cs="Times New Roman"/>
          <w:sz w:val="24"/>
          <w:szCs w:val="24"/>
        </w:rPr>
      </w:pPr>
      <w:r>
        <w:rPr>
          <w:rFonts w:ascii="Times New Roman" w:hAnsi="Times New Roman" w:cs="Times New Roman"/>
          <w:sz w:val="24"/>
          <w:szCs w:val="24"/>
        </w:rPr>
        <w:t>(a) Core Technical Concepts</w:t>
      </w:r>
    </w:p>
    <w:p w14:paraId="2AE571A5">
      <w:pPr>
        <w:pStyle w:val="165"/>
        <w:rPr>
          <w:rFonts w:ascii="Times New Roman" w:hAnsi="Times New Roman" w:cs="Times New Roman"/>
          <w:sz w:val="24"/>
          <w:szCs w:val="24"/>
        </w:rPr>
      </w:pPr>
      <w:r>
        <w:rPr>
          <w:rFonts w:ascii="Times New Roman" w:hAnsi="Times New Roman" w:cs="Times New Roman"/>
          <w:sz w:val="24"/>
          <w:szCs w:val="24"/>
        </w:rPr>
        <w:t>1. Distributed Processing</w:t>
      </w:r>
    </w:p>
    <w:p w14:paraId="3F459AA3">
      <w:pPr>
        <w:rPr>
          <w:rFonts w:ascii="Times New Roman" w:hAnsi="Times New Roman" w:cs="Times New Roman"/>
          <w:sz w:val="24"/>
          <w:szCs w:val="24"/>
        </w:rPr>
      </w:pPr>
      <w:r>
        <w:rPr>
          <w:rFonts w:ascii="Times New Roman" w:hAnsi="Times New Roman" w:cs="Times New Roman"/>
          <w:sz w:val="24"/>
          <w:szCs w:val="24"/>
        </w:rPr>
        <w:t>Large datasets are divided into partitions and processed across multiple worker machines. This parallel approach reduces the amount of work performed by a single machine and allows the system to scale horizontally.</w:t>
      </w:r>
    </w:p>
    <w:p w14:paraId="6C4A34EE">
      <w:pPr>
        <w:pStyle w:val="165"/>
        <w:rPr>
          <w:rFonts w:ascii="Times New Roman" w:hAnsi="Times New Roman" w:cs="Times New Roman"/>
          <w:sz w:val="24"/>
          <w:szCs w:val="24"/>
        </w:rPr>
      </w:pPr>
      <w:r>
        <w:rPr>
          <w:rFonts w:ascii="Times New Roman" w:hAnsi="Times New Roman" w:cs="Times New Roman"/>
          <w:sz w:val="24"/>
          <w:szCs w:val="24"/>
        </w:rPr>
        <w:t>2. RDD Concept</w:t>
      </w:r>
    </w:p>
    <w:p w14:paraId="75DD86DE">
      <w:pPr>
        <w:rPr>
          <w:rFonts w:ascii="Times New Roman" w:hAnsi="Times New Roman" w:cs="Times New Roman"/>
          <w:sz w:val="24"/>
          <w:szCs w:val="24"/>
        </w:rPr>
      </w:pPr>
      <w:r>
        <w:rPr>
          <w:rFonts w:ascii="Times New Roman" w:hAnsi="Times New Roman" w:cs="Times New Roman"/>
          <w:sz w:val="24"/>
          <w:szCs w:val="24"/>
        </w:rPr>
        <w:t>An RDD is a distributed collection of data. RDDs support transformations that create new distributed datasets and actions that return results or trigger computation.</w:t>
      </w:r>
    </w:p>
    <w:p w14:paraId="4E8BEEF4">
      <w:pPr>
        <w:pStyle w:val="165"/>
        <w:rPr>
          <w:rFonts w:ascii="Times New Roman" w:hAnsi="Times New Roman" w:cs="Times New Roman"/>
          <w:sz w:val="24"/>
          <w:szCs w:val="24"/>
        </w:rPr>
      </w:pPr>
      <w:r>
        <w:rPr>
          <w:rFonts w:ascii="Times New Roman" w:hAnsi="Times New Roman" w:cs="Times New Roman"/>
          <w:sz w:val="24"/>
          <w:szCs w:val="24"/>
        </w:rPr>
        <w:t>3. Important RDD Operations</w:t>
      </w:r>
    </w:p>
    <w:p w14:paraId="695AEDAA">
      <w:pPr>
        <w:pStyle w:val="23"/>
        <w:rPr>
          <w:rFonts w:ascii="Times New Roman" w:hAnsi="Times New Roman" w:cs="Times New Roman"/>
          <w:sz w:val="24"/>
          <w:szCs w:val="24"/>
        </w:rPr>
      </w:pPr>
      <w:r>
        <w:rPr>
          <w:rFonts w:ascii="Times New Roman" w:hAnsi="Times New Roman" w:cs="Times New Roman"/>
          <w:sz w:val="24"/>
          <w:szCs w:val="24"/>
        </w:rPr>
        <w:t>map(): Applies a function to each record.</w:t>
      </w:r>
    </w:p>
    <w:p w14:paraId="605C8998">
      <w:pPr>
        <w:pStyle w:val="23"/>
        <w:rPr>
          <w:rFonts w:ascii="Times New Roman" w:hAnsi="Times New Roman" w:cs="Times New Roman"/>
          <w:sz w:val="24"/>
          <w:szCs w:val="24"/>
        </w:rPr>
      </w:pPr>
      <w:r>
        <w:rPr>
          <w:rFonts w:ascii="Times New Roman" w:hAnsi="Times New Roman" w:cs="Times New Roman"/>
          <w:sz w:val="24"/>
          <w:szCs w:val="24"/>
        </w:rPr>
        <w:t>filter(): Selects records that satisfy a condition.</w:t>
      </w:r>
    </w:p>
    <w:p w14:paraId="59176934">
      <w:pPr>
        <w:pStyle w:val="23"/>
        <w:rPr>
          <w:rFonts w:ascii="Times New Roman" w:hAnsi="Times New Roman" w:cs="Times New Roman"/>
          <w:sz w:val="24"/>
          <w:szCs w:val="24"/>
        </w:rPr>
      </w:pPr>
      <w:r>
        <w:rPr>
          <w:rFonts w:ascii="Times New Roman" w:hAnsi="Times New Roman" w:cs="Times New Roman"/>
          <w:sz w:val="24"/>
          <w:szCs w:val="24"/>
        </w:rPr>
        <w:t>flatMap(): Produces zero or more output elements from each input.</w:t>
      </w:r>
    </w:p>
    <w:p w14:paraId="722BD9B0">
      <w:pPr>
        <w:pStyle w:val="23"/>
        <w:rPr>
          <w:rFonts w:ascii="Times New Roman" w:hAnsi="Times New Roman" w:cs="Times New Roman"/>
          <w:sz w:val="24"/>
          <w:szCs w:val="24"/>
        </w:rPr>
      </w:pPr>
      <w:r>
        <w:rPr>
          <w:rFonts w:ascii="Times New Roman" w:hAnsi="Times New Roman" w:cs="Times New Roman"/>
          <w:sz w:val="24"/>
          <w:szCs w:val="24"/>
        </w:rPr>
        <w:t>reduceByKey(): Aggregates values associated with the same key.</w:t>
      </w:r>
    </w:p>
    <w:p w14:paraId="174B2110">
      <w:pPr>
        <w:pStyle w:val="23"/>
        <w:rPr>
          <w:rFonts w:ascii="Times New Roman" w:hAnsi="Times New Roman" w:cs="Times New Roman"/>
          <w:sz w:val="24"/>
          <w:szCs w:val="24"/>
        </w:rPr>
      </w:pPr>
      <w:r>
        <w:rPr>
          <w:rFonts w:ascii="Times New Roman" w:hAnsi="Times New Roman" w:cs="Times New Roman"/>
          <w:sz w:val="24"/>
          <w:szCs w:val="24"/>
        </w:rPr>
        <w:t>join(): Combines related key-value datasets.</w:t>
      </w:r>
    </w:p>
    <w:p w14:paraId="38401A7C">
      <w:pPr>
        <w:pStyle w:val="23"/>
        <w:rPr>
          <w:rFonts w:ascii="Times New Roman" w:hAnsi="Times New Roman" w:cs="Times New Roman"/>
          <w:sz w:val="24"/>
          <w:szCs w:val="24"/>
        </w:rPr>
      </w:pPr>
      <w:r>
        <w:rPr>
          <w:rFonts w:ascii="Times New Roman" w:hAnsi="Times New Roman" w:cs="Times New Roman"/>
          <w:sz w:val="24"/>
          <w:szCs w:val="24"/>
        </w:rPr>
        <w:t>collect() and take(): Retrieve results from the distributed computation.</w:t>
      </w:r>
    </w:p>
    <w:p w14:paraId="0E44DF51">
      <w:pPr>
        <w:pStyle w:val="165"/>
        <w:rPr>
          <w:rFonts w:ascii="Times New Roman" w:hAnsi="Times New Roman" w:cs="Times New Roman"/>
          <w:sz w:val="24"/>
          <w:szCs w:val="24"/>
        </w:rPr>
      </w:pPr>
      <w:r>
        <w:rPr>
          <w:rFonts w:ascii="Times New Roman" w:hAnsi="Times New Roman" w:cs="Times New Roman"/>
          <w:sz w:val="24"/>
          <w:szCs w:val="24"/>
        </w:rPr>
        <w:t>4. Fault Tolerance</w:t>
      </w:r>
    </w:p>
    <w:p w14:paraId="0337D8DB">
      <w:pPr>
        <w:rPr>
          <w:rFonts w:ascii="Times New Roman" w:hAnsi="Times New Roman" w:cs="Times New Roman"/>
          <w:sz w:val="24"/>
          <w:szCs w:val="24"/>
        </w:rPr>
      </w:pPr>
      <w:r>
        <w:rPr>
          <w:rFonts w:ascii="Times New Roman" w:hAnsi="Times New Roman" w:cs="Times New Roman"/>
          <w:sz w:val="24"/>
          <w:szCs w:val="24"/>
        </w:rPr>
        <w:t>RDD lineage records how an RDD was derived. If a partition is lost, the system can recompute the missing data from the transformations that created it.</w:t>
      </w:r>
    </w:p>
    <w:p w14:paraId="10870667">
      <w:pPr>
        <w:pStyle w:val="165"/>
        <w:rPr>
          <w:rFonts w:ascii="Times New Roman" w:hAnsi="Times New Roman" w:cs="Times New Roman"/>
          <w:sz w:val="24"/>
          <w:szCs w:val="24"/>
        </w:rPr>
      </w:pPr>
      <w:r>
        <w:rPr>
          <w:rFonts w:ascii="Times New Roman" w:hAnsi="Times New Roman" w:cs="Times New Roman"/>
          <w:sz w:val="24"/>
          <w:szCs w:val="24"/>
        </w:rPr>
        <w:t>5. Unified Processing</w:t>
      </w:r>
    </w:p>
    <w:p w14:paraId="270D63C8">
      <w:pPr>
        <w:rPr>
          <w:rFonts w:ascii="Times New Roman" w:hAnsi="Times New Roman" w:cs="Times New Roman"/>
          <w:sz w:val="24"/>
          <w:szCs w:val="24"/>
        </w:rPr>
      </w:pPr>
      <w:r>
        <w:rPr>
          <w:rFonts w:ascii="Times New Roman" w:hAnsi="Times New Roman" w:cs="Times New Roman"/>
          <w:sz w:val="24"/>
          <w:szCs w:val="24"/>
        </w:rPr>
        <w:t>A unified engine allows related workloads to share infrastructure. This is useful for AI pipelines in which data preparation, feature engineering, model processing and analytics must operate at scale.</w:t>
      </w:r>
    </w:p>
    <w:p w14:paraId="47B9A947">
      <w:pPr>
        <w:pStyle w:val="165"/>
        <w:rPr>
          <w:rFonts w:ascii="Times New Roman" w:hAnsi="Times New Roman" w:cs="Times New Roman"/>
          <w:sz w:val="24"/>
          <w:szCs w:val="24"/>
        </w:rPr>
      </w:pPr>
      <w:r>
        <w:rPr>
          <w:rFonts w:ascii="Times New Roman" w:hAnsi="Times New Roman" w:cs="Times New Roman"/>
          <w:sz w:val="24"/>
          <w:szCs w:val="24"/>
        </w:rPr>
        <w:t>(b) Mapping to CO5 Concepts</w:t>
      </w:r>
    </w:p>
    <w:p w14:paraId="389FD66B">
      <w:pPr>
        <w:pStyle w:val="23"/>
        <w:rPr>
          <w:rFonts w:ascii="Times New Roman" w:hAnsi="Times New Roman" w:cs="Times New Roman"/>
          <w:sz w:val="24"/>
          <w:szCs w:val="24"/>
        </w:rPr>
      </w:pPr>
      <w:r>
        <w:rPr>
          <w:rFonts w:ascii="Times New Roman" w:hAnsi="Times New Roman" w:cs="Times New Roman"/>
          <w:sz w:val="24"/>
          <w:szCs w:val="24"/>
        </w:rPr>
        <w:t>PySpark: Provides a Python interface for scalable Spark-based processing and makes distributed analytics accessible to AI applications written in Python.</w:t>
      </w:r>
    </w:p>
    <w:p w14:paraId="66F1A79A">
      <w:pPr>
        <w:pStyle w:val="23"/>
        <w:rPr>
          <w:rFonts w:ascii="Times New Roman" w:hAnsi="Times New Roman" w:cs="Times New Roman"/>
          <w:sz w:val="24"/>
          <w:szCs w:val="24"/>
        </w:rPr>
      </w:pPr>
      <w:r>
        <w:rPr>
          <w:rFonts w:ascii="Times New Roman" w:hAnsi="Times New Roman" w:cs="Times New Roman"/>
          <w:sz w:val="24"/>
          <w:szCs w:val="24"/>
        </w:rPr>
        <w:t>RDD Operations: Transformations and actions support parallel data preparation and aggregation.</w:t>
      </w:r>
    </w:p>
    <w:p w14:paraId="5FB7ABE4">
      <w:pPr>
        <w:pStyle w:val="23"/>
        <w:rPr>
          <w:rFonts w:ascii="Times New Roman" w:hAnsi="Times New Roman" w:cs="Times New Roman"/>
          <w:sz w:val="24"/>
          <w:szCs w:val="24"/>
        </w:rPr>
      </w:pPr>
      <w:r>
        <w:rPr>
          <w:rFonts w:ascii="Times New Roman" w:hAnsi="Times New Roman" w:cs="Times New Roman"/>
          <w:sz w:val="24"/>
          <w:szCs w:val="24"/>
        </w:rPr>
        <w:t>Distributed AI Systems: Spark can provide the large-scale data-processing layer used by AI models and intelligent applications.</w:t>
      </w:r>
    </w:p>
    <w:p w14:paraId="244A27B7">
      <w:pPr>
        <w:pStyle w:val="23"/>
        <w:rPr>
          <w:rFonts w:ascii="Times New Roman" w:hAnsi="Times New Roman" w:cs="Times New Roman"/>
          <w:sz w:val="24"/>
          <w:szCs w:val="24"/>
        </w:rPr>
      </w:pPr>
      <w:r>
        <w:rPr>
          <w:rFonts w:ascii="Times New Roman" w:hAnsi="Times New Roman" w:cs="Times New Roman"/>
          <w:sz w:val="24"/>
          <w:szCs w:val="24"/>
        </w:rPr>
        <w:t>Scalable Applications: Cluster-based execution allows the application to process increasing data volumes by using additional computing resources.</w:t>
      </w:r>
    </w:p>
    <w:p w14:paraId="4BE261CF">
      <w:pPr>
        <w:pStyle w:val="23"/>
        <w:rPr>
          <w:rFonts w:ascii="Times New Roman" w:hAnsi="Times New Roman" w:cs="Times New Roman"/>
          <w:sz w:val="24"/>
          <w:szCs w:val="24"/>
        </w:rPr>
      </w:pPr>
      <w:r>
        <w:rPr>
          <w:rFonts w:ascii="Times New Roman" w:hAnsi="Times New Roman" w:cs="Times New Roman"/>
          <w:sz w:val="24"/>
          <w:szCs w:val="24"/>
        </w:rPr>
        <w:t>Intelligent Agents: Agent-based applications can use distributed data pipelines to obtain processed observations, aggregate environmental information and coordinate decisions.</w:t>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46CF233B">
      <w:pPr>
        <w:pStyle w:val="165"/>
        <w:rPr>
          <w:rFonts w:ascii="Times New Roman" w:hAnsi="Times New Roman" w:cs="Times New Roman"/>
          <w:sz w:val="24"/>
          <w:szCs w:val="24"/>
        </w:rPr>
      </w:pPr>
      <w:r>
        <w:rPr>
          <w:rFonts w:ascii="Times New Roman" w:hAnsi="Times New Roman" w:cs="Times New Roman"/>
          <w:sz w:val="24"/>
          <w:szCs w:val="24"/>
        </w:rPr>
        <w:t>(c) Technical Strength and Limitation</w:t>
      </w:r>
    </w:p>
    <w:p w14:paraId="138770E4">
      <w:pPr>
        <w:rPr>
          <w:rFonts w:ascii="Times New Roman" w:hAnsi="Times New Roman" w:cs="Times New Roman"/>
          <w:sz w:val="24"/>
          <w:szCs w:val="24"/>
        </w:rPr>
      </w:pPr>
      <w:r>
        <w:rPr>
          <w:rFonts w:ascii="Times New Roman" w:hAnsi="Times New Roman" w:cs="Times New Roman"/>
          <w:sz w:val="24"/>
          <w:szCs w:val="24"/>
        </w:rPr>
        <w:t>Strength: The unified architecture is a major strength because it reduces the need to manage separate systems for different data-processing workloads. The distributed model and lineage-based fault tolerance also support reliable large-scale computation.</w:t>
      </w:r>
    </w:p>
    <w:p w14:paraId="4E02A83B">
      <w:pPr>
        <w:rPr>
          <w:rFonts w:ascii="Times New Roman" w:hAnsi="Times New Roman" w:cs="Times New Roman"/>
          <w:sz w:val="24"/>
          <w:szCs w:val="24"/>
        </w:rPr>
      </w:pPr>
      <w:r>
        <w:rPr>
          <w:rFonts w:ascii="Times New Roman" w:hAnsi="Times New Roman" w:cs="Times New Roman"/>
          <w:sz w:val="24"/>
          <w:szCs w:val="24"/>
        </w:rPr>
        <w:t>Limitation: Spark provides a processing foundation but does not by itself solve every AI problem. Intelligent-agent coordination, domain-specific model design, data quality and safe decision-making require additional application-level components.</w:t>
      </w:r>
    </w:p>
    <w:p w14:paraId="56FCAB43">
      <w:pPr>
        <w:rPr>
          <w:rFonts w:ascii="Times New Roman" w:hAnsi="Times New Roman" w:cs="Times New Roman"/>
          <w:sz w:val="24"/>
          <w:szCs w:val="24"/>
        </w:rPr>
      </w:pPr>
      <w:r>
        <w:rPr>
          <w:rFonts w:ascii="Times New Roman" w:hAnsi="Times New Roman" w:cs="Times New Roman"/>
          <w:sz w:val="24"/>
          <w:szCs w:val="24"/>
        </w:rPr>
        <w:br w:type="page"/>
      </w:r>
    </w:p>
    <w:p w14:paraId="3642FC49">
      <w:pPr>
        <w:pStyle w:val="164"/>
        <w:rPr>
          <w:rFonts w:ascii="Times New Roman" w:hAnsi="Times New Roman" w:cs="Times New Roman"/>
          <w:sz w:val="24"/>
          <w:szCs w:val="24"/>
        </w:rPr>
      </w:pPr>
      <w:r>
        <w:rPr>
          <w:rFonts w:ascii="Times New Roman" w:hAnsi="Times New Roman" w:cs="Times New Roman"/>
          <w:sz w:val="24"/>
          <w:szCs w:val="24"/>
        </w:rPr>
        <w:t>TASK 3 – RESULTS &amp; CRITICAL EVALUATION</w:t>
      </w:r>
    </w:p>
    <w:p w14:paraId="42D55948">
      <w:pPr>
        <w:pStyle w:val="165"/>
        <w:rPr>
          <w:rFonts w:ascii="Times New Roman" w:hAnsi="Times New Roman" w:cs="Times New Roman"/>
          <w:sz w:val="24"/>
          <w:szCs w:val="24"/>
        </w:rPr>
      </w:pPr>
      <w:r>
        <w:rPr>
          <w:rFonts w:ascii="Times New Roman" w:hAnsi="Times New Roman" w:cs="Times New Roman"/>
          <w:sz w:val="24"/>
          <w:szCs w:val="24"/>
        </w:rPr>
        <w:t>(a) Key Contributions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E440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DCEF40E">
            <w:pPr>
              <w:spacing w:after="0" w:line="240" w:lineRule="auto"/>
              <w:rPr>
                <w:rFonts w:ascii="Times New Roman" w:hAnsi="Times New Roman" w:cs="Times New Roman"/>
                <w:sz w:val="24"/>
                <w:szCs w:val="24"/>
              </w:rPr>
            </w:pPr>
            <w:r>
              <w:rPr>
                <w:rFonts w:ascii="Times New Roman" w:hAnsi="Times New Roman" w:cs="Times New Roman"/>
                <w:sz w:val="24"/>
                <w:szCs w:val="24"/>
              </w:rPr>
              <w:t>Contribution</w:t>
            </w:r>
          </w:p>
        </w:tc>
        <w:tc>
          <w:tcPr>
            <w:tcW w:w="4968" w:type="dxa"/>
          </w:tcPr>
          <w:p w14:paraId="577568D8">
            <w:pPr>
              <w:spacing w:after="0" w:line="240" w:lineRule="auto"/>
              <w:rPr>
                <w:rFonts w:ascii="Times New Roman" w:hAnsi="Times New Roman" w:cs="Times New Roman"/>
                <w:sz w:val="24"/>
                <w:szCs w:val="24"/>
              </w:rPr>
            </w:pPr>
            <w:r>
              <w:rPr>
                <w:rFonts w:ascii="Times New Roman" w:hAnsi="Times New Roman" w:cs="Times New Roman"/>
                <w:sz w:val="24"/>
                <w:szCs w:val="24"/>
              </w:rPr>
              <w:t>Importance for CO5</w:t>
            </w:r>
          </w:p>
        </w:tc>
      </w:tr>
      <w:tr w14:paraId="76C8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23FA333">
            <w:pPr>
              <w:spacing w:after="0" w:line="240" w:lineRule="auto"/>
              <w:rPr>
                <w:rFonts w:ascii="Times New Roman" w:hAnsi="Times New Roman" w:cs="Times New Roman"/>
                <w:sz w:val="24"/>
                <w:szCs w:val="24"/>
              </w:rPr>
            </w:pPr>
            <w:r>
              <w:rPr>
                <w:rFonts w:ascii="Times New Roman" w:hAnsi="Times New Roman" w:cs="Times New Roman"/>
                <w:sz w:val="24"/>
                <w:szCs w:val="24"/>
              </w:rPr>
              <w:t>Unified processing engine</w:t>
            </w:r>
          </w:p>
        </w:tc>
        <w:tc>
          <w:tcPr>
            <w:tcW w:w="4968" w:type="dxa"/>
          </w:tcPr>
          <w:p w14:paraId="7E64A986">
            <w:pPr>
              <w:spacing w:after="0" w:line="240" w:lineRule="auto"/>
              <w:rPr>
                <w:rFonts w:ascii="Times New Roman" w:hAnsi="Times New Roman" w:cs="Times New Roman"/>
                <w:sz w:val="24"/>
                <w:szCs w:val="24"/>
              </w:rPr>
            </w:pPr>
            <w:r>
              <w:rPr>
                <w:rFonts w:ascii="Times New Roman" w:hAnsi="Times New Roman" w:cs="Times New Roman"/>
                <w:sz w:val="24"/>
                <w:szCs w:val="24"/>
              </w:rPr>
              <w:t>Supports multiple data-intensive workloads using a common platform.</w:t>
            </w:r>
          </w:p>
        </w:tc>
      </w:tr>
      <w:tr w14:paraId="6903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479FEF5">
            <w:pPr>
              <w:spacing w:after="0" w:line="240" w:lineRule="auto"/>
              <w:rPr>
                <w:rFonts w:ascii="Times New Roman" w:hAnsi="Times New Roman" w:cs="Times New Roman"/>
                <w:sz w:val="24"/>
                <w:szCs w:val="24"/>
              </w:rPr>
            </w:pPr>
            <w:r>
              <w:rPr>
                <w:rFonts w:ascii="Times New Roman" w:hAnsi="Times New Roman" w:cs="Times New Roman"/>
                <w:sz w:val="24"/>
                <w:szCs w:val="24"/>
              </w:rPr>
              <w:t>RDD abstraction</w:t>
            </w:r>
          </w:p>
        </w:tc>
        <w:tc>
          <w:tcPr>
            <w:tcW w:w="4968" w:type="dxa"/>
          </w:tcPr>
          <w:p w14:paraId="5736B679">
            <w:pPr>
              <w:spacing w:after="0" w:line="240" w:lineRule="auto"/>
              <w:rPr>
                <w:rFonts w:ascii="Times New Roman" w:hAnsi="Times New Roman" w:cs="Times New Roman"/>
                <w:sz w:val="24"/>
                <w:szCs w:val="24"/>
              </w:rPr>
            </w:pPr>
            <w:r>
              <w:rPr>
                <w:rFonts w:ascii="Times New Roman" w:hAnsi="Times New Roman" w:cs="Times New Roman"/>
                <w:sz w:val="24"/>
                <w:szCs w:val="24"/>
              </w:rPr>
              <w:t>Enables distributed transformations, parallel processing and lineage-based recovery.</w:t>
            </w:r>
          </w:p>
        </w:tc>
      </w:tr>
      <w:tr w14:paraId="3C1F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8D603B4">
            <w:pPr>
              <w:spacing w:after="0" w:line="240" w:lineRule="auto"/>
              <w:rPr>
                <w:rFonts w:ascii="Times New Roman" w:hAnsi="Times New Roman" w:cs="Times New Roman"/>
                <w:sz w:val="24"/>
                <w:szCs w:val="24"/>
              </w:rPr>
            </w:pPr>
            <w:r>
              <w:rPr>
                <w:rFonts w:ascii="Times New Roman" w:hAnsi="Times New Roman" w:cs="Times New Roman"/>
                <w:sz w:val="24"/>
                <w:szCs w:val="24"/>
              </w:rPr>
              <w:t>Fault tolerance</w:t>
            </w:r>
          </w:p>
        </w:tc>
        <w:tc>
          <w:tcPr>
            <w:tcW w:w="4968" w:type="dxa"/>
          </w:tcPr>
          <w:p w14:paraId="0558D63A">
            <w:pPr>
              <w:spacing w:after="0" w:line="240" w:lineRule="auto"/>
              <w:rPr>
                <w:rFonts w:ascii="Times New Roman" w:hAnsi="Times New Roman" w:cs="Times New Roman"/>
                <w:sz w:val="24"/>
                <w:szCs w:val="24"/>
              </w:rPr>
            </w:pPr>
            <w:r>
              <w:rPr>
                <w:rFonts w:ascii="Times New Roman" w:hAnsi="Times New Roman" w:cs="Times New Roman"/>
                <w:sz w:val="24"/>
                <w:szCs w:val="24"/>
              </w:rPr>
              <w:t>Improves reliability when processing data across multiple machines.</w:t>
            </w:r>
          </w:p>
        </w:tc>
      </w:tr>
      <w:tr w14:paraId="4748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3269365">
            <w:pPr>
              <w:spacing w:after="0" w:line="240" w:lineRule="auto"/>
              <w:rPr>
                <w:rFonts w:ascii="Times New Roman" w:hAnsi="Times New Roman" w:cs="Times New Roman"/>
                <w:sz w:val="24"/>
                <w:szCs w:val="24"/>
              </w:rPr>
            </w:pPr>
            <w:r>
              <w:rPr>
                <w:rFonts w:ascii="Times New Roman" w:hAnsi="Times New Roman" w:cs="Times New Roman"/>
                <w:sz w:val="24"/>
                <w:szCs w:val="24"/>
              </w:rPr>
              <w:t>Scalability</w:t>
            </w:r>
          </w:p>
        </w:tc>
        <w:tc>
          <w:tcPr>
            <w:tcW w:w="4968" w:type="dxa"/>
          </w:tcPr>
          <w:p w14:paraId="49F1409D">
            <w:pPr>
              <w:spacing w:after="0" w:line="240" w:lineRule="auto"/>
              <w:rPr>
                <w:rFonts w:ascii="Times New Roman" w:hAnsi="Times New Roman" w:cs="Times New Roman"/>
                <w:sz w:val="24"/>
                <w:szCs w:val="24"/>
              </w:rPr>
            </w:pPr>
            <w:r>
              <w:rPr>
                <w:rFonts w:ascii="Times New Roman" w:hAnsi="Times New Roman" w:cs="Times New Roman"/>
                <w:sz w:val="24"/>
                <w:szCs w:val="24"/>
              </w:rPr>
              <w:t>Supports growth in data volume and computational requirements.</w:t>
            </w:r>
          </w:p>
        </w:tc>
      </w:tr>
      <w:tr w14:paraId="01AA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922599B">
            <w:pPr>
              <w:spacing w:after="0" w:line="240" w:lineRule="auto"/>
              <w:rPr>
                <w:rFonts w:ascii="Times New Roman" w:hAnsi="Times New Roman" w:cs="Times New Roman"/>
                <w:sz w:val="24"/>
                <w:szCs w:val="24"/>
              </w:rPr>
            </w:pPr>
            <w:r>
              <w:rPr>
                <w:rFonts w:ascii="Times New Roman" w:hAnsi="Times New Roman" w:cs="Times New Roman"/>
                <w:sz w:val="24"/>
                <w:szCs w:val="24"/>
              </w:rPr>
              <w:t>Higher-level libraries</w:t>
            </w:r>
          </w:p>
        </w:tc>
        <w:tc>
          <w:tcPr>
            <w:tcW w:w="4968" w:type="dxa"/>
          </w:tcPr>
          <w:p w14:paraId="45D46EC4">
            <w:pPr>
              <w:spacing w:after="0" w:line="240" w:lineRule="auto"/>
              <w:rPr>
                <w:rFonts w:ascii="Times New Roman" w:hAnsi="Times New Roman" w:cs="Times New Roman"/>
                <w:sz w:val="24"/>
                <w:szCs w:val="24"/>
              </w:rPr>
            </w:pPr>
            <w:r>
              <w:rPr>
                <w:rFonts w:ascii="Times New Roman" w:hAnsi="Times New Roman" w:cs="Times New Roman"/>
                <w:sz w:val="24"/>
                <w:szCs w:val="24"/>
              </w:rPr>
              <w:t>Provides building blocks useful for analytics and machine-learning pipelines.</w:t>
            </w:r>
          </w:p>
        </w:tc>
      </w:tr>
    </w:tbl>
    <w:p w14:paraId="7B372F82">
      <w:pPr>
        <w:pStyle w:val="165"/>
        <w:rPr>
          <w:rFonts w:ascii="Times New Roman" w:hAnsi="Times New Roman" w:cs="Times New Roman"/>
          <w:sz w:val="24"/>
          <w:szCs w:val="24"/>
        </w:rPr>
      </w:pPr>
      <w:r>
        <w:rPr>
          <w:rFonts w:ascii="Times New Roman" w:hAnsi="Times New Roman" w:cs="Times New Roman"/>
          <w:sz w:val="24"/>
          <w:szCs w:val="24"/>
        </w:rPr>
        <w:t>(b) Critical Evaluation</w:t>
      </w:r>
    </w:p>
    <w:p w14:paraId="0F26788E">
      <w:pPr>
        <w:rPr>
          <w:rFonts w:ascii="Times New Roman" w:hAnsi="Times New Roman" w:cs="Times New Roman"/>
          <w:sz w:val="24"/>
          <w:szCs w:val="24"/>
        </w:rPr>
      </w:pPr>
      <w:r>
        <w:rPr>
          <w:rFonts w:ascii="Times New Roman" w:hAnsi="Times New Roman" w:cs="Times New Roman"/>
          <w:sz w:val="24"/>
          <w:szCs w:val="24"/>
        </w:rPr>
        <w:t>The paper is technically important because it explains a practical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51EB9502">
      <w:pPr>
        <w:rPr>
          <w:rFonts w:ascii="Times New Roman" w:hAnsi="Times New Roman" w:cs="Times New Roman"/>
          <w:sz w:val="24"/>
          <w:szCs w:val="24"/>
        </w:rPr>
      </w:pPr>
      <w:r>
        <w:rPr>
          <w:rFonts w:ascii="Times New Roman" w:hAnsi="Times New Roman" w:cs="Times New Roman"/>
          <w:sz w:val="24"/>
          <w:szCs w:val="24"/>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55C05B1F">
      <w:pPr>
        <w:pStyle w:val="165"/>
        <w:rPr>
          <w:rFonts w:ascii="Times New Roman" w:hAnsi="Times New Roman" w:cs="Times New Roman"/>
          <w:sz w:val="24"/>
          <w:szCs w:val="24"/>
        </w:rPr>
      </w:pPr>
      <w:r>
        <w:rPr>
          <w:rFonts w:ascii="Times New Roman" w:hAnsi="Times New Roman" w:cs="Times New Roman"/>
          <w:sz w:val="24"/>
          <w:szCs w:val="24"/>
        </w:rPr>
        <w:t>(c) Real-World Applicability</w:t>
      </w:r>
    </w:p>
    <w:p w14:paraId="4F749598">
      <w:pPr>
        <w:rPr>
          <w:rFonts w:ascii="Times New Roman" w:hAnsi="Times New Roman" w:cs="Times New Roman"/>
          <w:sz w:val="24"/>
          <w:szCs w:val="24"/>
        </w:rPr>
      </w:pPr>
      <w:r>
        <w:rPr>
          <w:rFonts w:ascii="Times New Roman" w:hAnsi="Times New Roman" w:cs="Times New Roman"/>
          <w:sz w:val="24"/>
          <w:szCs w:val="24"/>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469BC02F">
      <w:pPr>
        <w:pStyle w:val="165"/>
        <w:rPr>
          <w:rFonts w:ascii="Times New Roman" w:hAnsi="Times New Roman" w:cs="Times New Roman"/>
          <w:sz w:val="24"/>
          <w:szCs w:val="24"/>
        </w:rPr>
      </w:pPr>
      <w:r>
        <w:rPr>
          <w:rFonts w:ascii="Times New Roman" w:hAnsi="Times New Roman" w:cs="Times New Roman"/>
          <w:sz w:val="24"/>
          <w:szCs w:val="24"/>
        </w:rPr>
        <w:t>Industry-Scale Challenges</w:t>
      </w:r>
    </w:p>
    <w:p w14:paraId="6028AE5A">
      <w:pPr>
        <w:pStyle w:val="23"/>
        <w:rPr>
          <w:rFonts w:ascii="Times New Roman" w:hAnsi="Times New Roman" w:cs="Times New Roman"/>
          <w:sz w:val="24"/>
          <w:szCs w:val="24"/>
        </w:rPr>
      </w:pPr>
      <w:r>
        <w:rPr>
          <w:rFonts w:ascii="Times New Roman" w:hAnsi="Times New Roman" w:cs="Times New Roman"/>
          <w:sz w:val="24"/>
          <w:szCs w:val="24"/>
        </w:rPr>
        <w:t>Data skew may cause some workers to receive much more work than others.</w:t>
      </w:r>
    </w:p>
    <w:p w14:paraId="13B5A663">
      <w:pPr>
        <w:pStyle w:val="23"/>
        <w:rPr>
          <w:rFonts w:ascii="Times New Roman" w:hAnsi="Times New Roman" w:cs="Times New Roman"/>
          <w:sz w:val="24"/>
          <w:szCs w:val="24"/>
        </w:rPr>
      </w:pPr>
      <w:r>
        <w:rPr>
          <w:rFonts w:ascii="Times New Roman" w:hAnsi="Times New Roman" w:cs="Times New Roman"/>
          <w:sz w:val="24"/>
          <w:szCs w:val="24"/>
        </w:rPr>
        <w:t>Network communication and data shuffling can increase latency.</w:t>
      </w:r>
    </w:p>
    <w:p w14:paraId="3ABCE8D3">
      <w:pPr>
        <w:pStyle w:val="23"/>
        <w:rPr>
          <w:rFonts w:ascii="Times New Roman" w:hAnsi="Times New Roman" w:cs="Times New Roman"/>
          <w:sz w:val="24"/>
          <w:szCs w:val="24"/>
        </w:rPr>
      </w:pPr>
      <w:r>
        <w:rPr>
          <w:rFonts w:ascii="Times New Roman" w:hAnsi="Times New Roman" w:cs="Times New Roman"/>
          <w:sz w:val="24"/>
          <w:szCs w:val="24"/>
        </w:rPr>
        <w:t>Large clusters require monitoring, resource management and cost control.</w:t>
      </w:r>
    </w:p>
    <w:p w14:paraId="7C3CBDB7">
      <w:pPr>
        <w:pStyle w:val="23"/>
        <w:rPr>
          <w:rFonts w:ascii="Times New Roman" w:hAnsi="Times New Roman" w:cs="Times New Roman"/>
          <w:sz w:val="24"/>
          <w:szCs w:val="24"/>
        </w:rPr>
      </w:pPr>
      <w:r>
        <w:rPr>
          <w:rFonts w:ascii="Times New Roman" w:hAnsi="Times New Roman" w:cs="Times New Roman"/>
          <w:sz w:val="24"/>
          <w:szCs w:val="24"/>
        </w:rPr>
        <w:t>Real-time systems may require additional streaming and low-latency components.</w:t>
      </w:r>
    </w:p>
    <w:p w14:paraId="4147183B">
      <w:pPr>
        <w:pStyle w:val="23"/>
        <w:rPr>
          <w:rFonts w:ascii="Times New Roman" w:hAnsi="Times New Roman" w:cs="Times New Roman"/>
          <w:sz w:val="24"/>
          <w:szCs w:val="24"/>
        </w:rPr>
      </w:pPr>
      <w:r>
        <w:rPr>
          <w:rFonts w:ascii="Times New Roman" w:hAnsi="Times New Roman" w:cs="Times New Roman"/>
          <w:sz w:val="24"/>
          <w:szCs w:val="24"/>
        </w:rPr>
        <w:t>AI applications must also address privacy, security, bias and governance.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5F7967EC">
      <w:pPr>
        <w:pStyle w:val="164"/>
        <w:rPr>
          <w:rFonts w:ascii="Times New Roman" w:hAnsi="Times New Roman" w:cs="Times New Roman"/>
          <w:sz w:val="24"/>
          <w:szCs w:val="24"/>
        </w:rPr>
      </w:pPr>
      <w:r>
        <w:rPr>
          <w:rFonts w:ascii="Times New Roman" w:hAnsi="Times New Roman" w:cs="Times New Roman"/>
          <w:sz w:val="24"/>
          <w:szCs w:val="24"/>
        </w:rPr>
        <w:t>TASK 4 – REFLECTION &amp; LEARNING OUTCOME</w:t>
      </w:r>
    </w:p>
    <w:p w14:paraId="4F94B66E">
      <w:pPr>
        <w:pStyle w:val="165"/>
        <w:rPr>
          <w:rFonts w:ascii="Times New Roman" w:hAnsi="Times New Roman" w:cs="Times New Roman"/>
          <w:sz w:val="24"/>
          <w:szCs w:val="24"/>
        </w:rPr>
      </w:pPr>
      <w:r>
        <w:rPr>
          <w:rFonts w:ascii="Times New Roman" w:hAnsi="Times New Roman" w:cs="Times New Roman"/>
          <w:sz w:val="24"/>
          <w:szCs w:val="24"/>
        </w:rPr>
        <w:t>(a) Three Key Learning Insights</w:t>
      </w:r>
    </w:p>
    <w:p w14:paraId="172770CE">
      <w:pPr>
        <w:rPr>
          <w:rFonts w:ascii="Times New Roman" w:hAnsi="Times New Roman" w:cs="Times New Roman"/>
          <w:sz w:val="24"/>
          <w:szCs w:val="24"/>
        </w:rPr>
      </w:pPr>
      <w:r>
        <w:rPr>
          <w:rFonts w:ascii="Times New Roman" w:hAnsi="Times New Roman" w:cs="Times New Roman"/>
          <w:sz w:val="24"/>
          <w:szCs w:val="24"/>
        </w:rPr>
        <w:t>Insight 1 – RDD Operations: I understood that operations such as map, filter, join and reduceByKey are not only programming functions; they are building blocks for distributed data pipelines. They allow large datasets to be transformed and aggregated in parallel.</w:t>
      </w:r>
    </w:p>
    <w:p w14:paraId="5F1F5651">
      <w:pPr>
        <w:rPr>
          <w:rFonts w:ascii="Times New Roman" w:hAnsi="Times New Roman" w:cs="Times New Roman"/>
          <w:sz w:val="24"/>
          <w:szCs w:val="24"/>
        </w:rPr>
      </w:pPr>
      <w:r>
        <w:rPr>
          <w:rFonts w:ascii="Times New Roman" w:hAnsi="Times New Roman" w:cs="Times New Roman"/>
          <w:sz w:val="24"/>
          <w:szCs w:val="24"/>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503F4634">
      <w:pPr>
        <w:rPr>
          <w:rFonts w:ascii="Times New Roman" w:hAnsi="Times New Roman" w:cs="Times New Roman"/>
          <w:sz w:val="24"/>
          <w:szCs w:val="24"/>
        </w:rPr>
      </w:pPr>
      <w:r>
        <w:rPr>
          <w:rFonts w:ascii="Times New Roman" w:hAnsi="Times New Roman" w:cs="Times New Roman"/>
          <w:sz w:val="24"/>
          <w:szCs w:val="24"/>
        </w:rPr>
        <w:t>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behaviour.</w:t>
      </w:r>
    </w:p>
    <w:p w14:paraId="26751E7F">
      <w:pPr>
        <w:rPr>
          <w:rFonts w:ascii="Times New Roman" w:hAnsi="Times New Roman" w:cs="Times New Roman"/>
          <w:sz w:val="24"/>
          <w:szCs w:val="24"/>
        </w:rPr>
      </w:pPr>
      <w:r>
        <w:rPr>
          <w:rFonts w:ascii="Times New Roman" w:hAnsi="Times New Roman" w:cs="Times New Roman"/>
          <w:sz w:val="24"/>
          <w:szCs w:val="24"/>
        </w:rPr>
        <w:t>Additional Insight – Reliability: Lineage-based recovery shows why fault tolerance is important in distributed systems. A production AI application must continue processing even when individual machines fail.</w:t>
      </w:r>
    </w:p>
    <w:p w14:paraId="761FAD4C">
      <w:pPr>
        <w:pStyle w:val="165"/>
        <w:rPr>
          <w:rFonts w:ascii="Times New Roman" w:hAnsi="Times New Roman" w:cs="Times New Roman"/>
          <w:sz w:val="24"/>
          <w:szCs w:val="24"/>
        </w:rPr>
      </w:pPr>
      <w:r>
        <w:rPr>
          <w:rFonts w:ascii="Times New Roman" w:hAnsi="Times New Roman" w:cs="Times New Roman"/>
          <w:sz w:val="24"/>
          <w:szCs w:val="24"/>
        </w:rPr>
        <w:t>(b) Proposed Extension</w:t>
      </w:r>
    </w:p>
    <w:p w14:paraId="38484188">
      <w:pPr>
        <w:rPr>
          <w:rFonts w:ascii="Times New Roman" w:hAnsi="Times New Roman" w:cs="Times New Roman"/>
          <w:sz w:val="24"/>
          <w:szCs w:val="24"/>
        </w:rPr>
      </w:pPr>
      <w:r>
        <w:rPr>
          <w:rFonts w:ascii="Times New Roman" w:hAnsi="Times New Roman" w:cs="Times New Roman"/>
          <w:sz w:val="24"/>
          <w:szCs w:val="24"/>
        </w:rPr>
        <w:t>I would extend the reviewed architecture into a scalable multi-agent disaster-management system. PySpark would process large volumes of sensor, satellite and event data. RDD transformations would clean and aggregate observations by location and time. Specialised agents would then perform detection, prioritisation and communication tasks. A coordination component would combine agent outputs and produce response recommendations.</w:t>
      </w:r>
    </w:p>
    <w:p w14:paraId="4706E13D">
      <w:pPr>
        <w:rPr>
          <w:rFonts w:ascii="Times New Roman" w:hAnsi="Times New Roman" w:cs="Times New Roman"/>
          <w:sz w:val="24"/>
          <w:szCs w:val="24"/>
        </w:rPr>
      </w:pPr>
      <w:r>
        <w:rPr>
          <w:rFonts w:ascii="Times New Roman" w:hAnsi="Times New Roman" w:cs="Times New Roman"/>
          <w:sz w:val="24"/>
          <w:szCs w:val="24"/>
        </w:rPr>
        <w:t>The extension is feasible because the distributed processing layer can scale with the number of observations, while specialised agents can divide the decision-making responsibilities. The expected impact is faster analysis of large data streams, better coordination between system components and improved support for time-sensitive response decisions.</w:t>
      </w:r>
    </w:p>
    <w:p w14:paraId="6DFBAB09">
      <w:pPr>
        <w:pStyle w:val="164"/>
        <w:rPr>
          <w:rFonts w:ascii="Times New Roman" w:hAnsi="Times New Roman" w:cs="Times New Roman"/>
          <w:sz w:val="24"/>
          <w:szCs w:val="24"/>
        </w:rPr>
      </w:pPr>
      <w:r>
        <w:rPr>
          <w:rFonts w:ascii="Times New Roman" w:hAnsi="Times New Roman" w:cs="Times New Roman"/>
          <w:sz w:val="24"/>
          <w:szCs w:val="24"/>
        </w:rPr>
        <w:t>FINAL CONCLUSION</w:t>
      </w:r>
    </w:p>
    <w:p w14:paraId="6ADD7C37">
      <w:pPr>
        <w:rPr>
          <w:rFonts w:ascii="Times New Roman" w:hAnsi="Times New Roman" w:cs="Times New Roman"/>
          <w:sz w:val="24"/>
          <w:szCs w:val="24"/>
        </w:rPr>
      </w:pPr>
      <w:r>
        <w:rPr>
          <w:rFonts w:ascii="Times New Roman" w:hAnsi="Times New Roman" w:cs="Times New Roman"/>
          <w:sz w:val="24"/>
          <w:szCs w:val="24"/>
        </w:rPr>
        <w:t>This review connects the selected distributed computing research with the CO5 learning outcome. The main lessons are the importance of PySpark-style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7D8B11DC">
      <w:pPr>
        <w:rPr>
          <w:rFonts w:ascii="Times New Roman" w:hAnsi="Times New Roman" w:cs="Times New Roman"/>
          <w:sz w:val="24"/>
          <w:szCs w:val="24"/>
        </w:rPr>
      </w:pPr>
    </w:p>
    <w:sectPr>
      <w:pgSz w:w="12240" w:h="15840"/>
      <w:pgMar w:top="1008" w:right="1152" w:bottom="1008" w:left="1152"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567D"/>
    <w:rsid w:val="00326F90"/>
    <w:rsid w:val="00524BF3"/>
    <w:rsid w:val="00792CB0"/>
    <w:rsid w:val="00AA1D8D"/>
    <w:rsid w:val="00B47730"/>
    <w:rsid w:val="00CB0664"/>
    <w:rsid w:val="00F16330"/>
    <w:rsid w:val="00FC693F"/>
    <w:rsid w:val="635B41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sk"/>
    <w:uiPriority w:val="0"/>
    <w:pPr>
      <w:spacing w:after="200" w:line="276" w:lineRule="auto"/>
    </w:pPr>
    <w:rPr>
      <w:rFonts w:ascii="Aptos" w:hAnsi="Aptos" w:eastAsiaTheme="minorEastAsia" w:cstheme="minorBidi"/>
      <w:b/>
      <w:sz w:val="32"/>
      <w:szCs w:val="22"/>
      <w:lang w:val="en-US" w:eastAsia="en-US" w:bidi="ar-SA"/>
    </w:rPr>
  </w:style>
  <w:style w:type="paragraph" w:customStyle="1" w:styleId="165">
    <w:name w:val="Head"/>
    <w:qFormat/>
    <w:uiPriority w:val="0"/>
    <w:pPr>
      <w:spacing w:after="200" w:line="276" w:lineRule="auto"/>
    </w:pPr>
    <w:rPr>
      <w:rFonts w:ascii="Aptos" w:hAnsi="Aptos" w:eastAsiaTheme="minorEastAsia" w:cstheme="minorBidi"/>
      <w:b/>
      <w:sz w:val="26"/>
      <w:szCs w:val="22"/>
      <w:lang w:val="en-US" w:eastAsia="en-US" w:bidi="ar-SA"/>
    </w:rPr>
  </w:style>
  <w:style w:type="paragraph" w:customStyle="1" w:styleId="166">
    <w:name w:val="Sub"/>
    <w:uiPriority w:val="0"/>
    <w:pPr>
      <w:spacing w:after="200" w:line="276" w:lineRule="auto"/>
    </w:pPr>
    <w:rPr>
      <w:rFonts w:ascii="Aptos" w:hAnsi="Aptos" w:eastAsiaTheme="minorEastAsia" w:cstheme="minorBidi"/>
      <w:b/>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1276</Words>
  <Characters>8271</Characters>
  <Lines>67</Lines>
  <Paragraphs>19</Paragraphs>
  <TotalTime>1</TotalTime>
  <ScaleCrop>false</ScaleCrop>
  <LinksUpToDate>false</LinksUpToDate>
  <CharactersWithSpaces>9474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2026-08-22T03:45:00Z</dcterms:created>
  <dc:creator>python-docx</dc:creator>
  <dc:description>generated by python-docx</dc:description>
  <cp:lastModifiedBy>user</cp:lastModifiedBy>
  <dcterms:modified xsi:type="dcterms:W3CDTF">2026-08-22T04:30:11Z</dcterms:modified>
  <dc:title>Artificial Intelligence CO5 AT3 Article Review</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D7A3DBF725AC48718ED60D90A682E79F_12</vt:lpwstr>
  </property>
</Properties>
</file>