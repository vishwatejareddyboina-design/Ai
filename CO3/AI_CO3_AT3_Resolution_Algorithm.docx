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BF2AE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CO3 – ASSESSMENT TOOL 3</w:t>
      </w:r>
    </w:p>
    <w:p w14:paraId="203A32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570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3B3DB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14:paraId="6B80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02DA7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</w:p>
        </w:tc>
      </w:tr>
      <w:tr w14:paraId="377C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DDD54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5A76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867BE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5E7EB323">
      <w:pPr>
        <w:spacing w:before="50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R.VISHWA TEJA</w:t>
      </w:r>
    </w:p>
    <w:p w14:paraId="18DCBD2D">
      <w:pPr>
        <w:spacing w:before="50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Register No.: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192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372109</w:t>
      </w:r>
      <w:bookmarkStart w:id="0" w:name="_GoBack"/>
      <w:bookmarkEnd w:id="0"/>
    </w:p>
    <w:p w14:paraId="67523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0F1D77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Resolution Algorithm – Assignment Answers</w:t>
      </w:r>
    </w:p>
    <w:p w14:paraId="79EA4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35B756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R → W</w:t>
      </w:r>
    </w:p>
    <w:p w14:paraId="760EC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R Goal: W</w:t>
      </w:r>
    </w:p>
    <w:p w14:paraId="2F3DC6C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 → W ≡ 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CNF Clauses:</w:t>
      </w:r>
    </w:p>
    <w:p w14:paraId="5CB177F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R</w:t>
      </w:r>
    </w:p>
    <w:p w14:paraId="1B6775C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W</w:t>
      </w:r>
    </w:p>
    <w:p w14:paraId="6FEA9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   ¬W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4E3AC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t>Question 2 – Student Assignment Submission</w:t>
      </w:r>
    </w:p>
    <w:p w14:paraId="647C79B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329E1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S → M</w:t>
      </w:r>
    </w:p>
    <w:p w14:paraId="7B75E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S</w:t>
      </w:r>
    </w:p>
    <w:p w14:paraId="74C0B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M</w:t>
      </w:r>
    </w:p>
    <w:p w14:paraId="1F72CD2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¬S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S</w:t>
      </w:r>
    </w:p>
    <w:p w14:paraId="0B3DE5A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(¬S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M</w:t>
      </w:r>
    </w:p>
    <w:p w14:paraId="717CC17B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   ¬M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5A177E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C29E72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3 – Library Membership</w:t>
      </w:r>
    </w:p>
    <w:p w14:paraId="49456D8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1B6CA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L → B</w:t>
      </w:r>
    </w:p>
    <w:p w14:paraId="5E0C61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L</w:t>
      </w:r>
    </w:p>
    <w:p w14:paraId="1BF22E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B</w:t>
      </w:r>
    </w:p>
    <w:p w14:paraId="34FADE6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¬L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L</w:t>
      </w:r>
    </w:p>
    <w:p w14:paraId="0F96AB4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</w:t>
      </w:r>
    </w:p>
    <w:p w14:paraId="07F08D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(¬L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B</w:t>
      </w:r>
    </w:p>
    <w:p w14:paraId="5F1FB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   ¬B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00304A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3F3AB8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 – Placement Eligibility</w:t>
      </w:r>
    </w:p>
    <w:p w14:paraId="74BC897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7198F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A → E</w:t>
      </w:r>
    </w:p>
    <w:p w14:paraId="45488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A Goal: E</w:t>
      </w:r>
    </w:p>
    <w:p w14:paraId="0A67BE6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A</w:t>
      </w:r>
    </w:p>
    <w:p w14:paraId="1C4D289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E</w:t>
      </w:r>
    </w:p>
    <w:p w14:paraId="4233E2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   ¬E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54FE164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        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\     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¬E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□</w:t>
      </w:r>
    </w:p>
    <w:p w14:paraId="2C37D92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t>Question 5 – Access Control System</w:t>
      </w:r>
    </w:p>
    <w:p w14:paraId="4984447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17D4B6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P</w:t>
      </w:r>
    </w:p>
    <w:p w14:paraId="3C502C7D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G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AC7834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C2: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C3: P</w:t>
      </w:r>
    </w:p>
    <w:p w14:paraId="0FD6405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A</w:t>
      </w:r>
    </w:p>
    <w:p w14:paraId="1CB96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G</w:t>
      </w:r>
    </w:p>
    <w:p w14:paraId="1BC5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    ¬G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4C5BE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Resolution Chain</w:t>
      </w:r>
    </w:p>
    <w:p w14:paraId="67C307E4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+----&gt; 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+----&gt; 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¬G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□</w:t>
      </w:r>
    </w:p>
    <w:p w14:paraId="4012A45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FF19E8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ANSWERS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C94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F9198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14:paraId="1353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B322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14:paraId="0458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3CFCE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14:paraId="6AF9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92F67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14:paraId="329B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5656E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14:paraId="7C41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F8763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562AB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481"/>
    <w:rsid w:val="007D1381"/>
    <w:rsid w:val="008416A3"/>
    <w:rsid w:val="009368CD"/>
    <w:rsid w:val="00A25D5D"/>
    <w:rsid w:val="00AA1D8D"/>
    <w:rsid w:val="00AD2A3C"/>
    <w:rsid w:val="00B21767"/>
    <w:rsid w:val="00B47730"/>
    <w:rsid w:val="00CB0664"/>
    <w:rsid w:val="00DB53C8"/>
    <w:rsid w:val="00DD5B34"/>
    <w:rsid w:val="00FC693F"/>
    <w:rsid w:val="08B7185B"/>
    <w:rsid w:val="2B7B7112"/>
    <w:rsid w:val="3D5D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Main Title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Section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6"/>
      <w:szCs w:val="22"/>
      <w:lang w:val="en-US" w:eastAsia="en-US" w:bidi="ar-SA"/>
    </w:rPr>
  </w:style>
  <w:style w:type="paragraph" w:customStyle="1" w:styleId="167">
    <w:name w:val="Sub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801</Words>
  <Characters>3469</Characters>
  <Lines>32</Lines>
  <Paragraphs>9</Paragraphs>
  <TotalTime>1</TotalTime>
  <ScaleCrop>false</ScaleCrop>
  <LinksUpToDate>false</LinksUpToDate>
  <CharactersWithSpaces>4355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2026-08-17T10:32:00Z</dcterms:created>
  <dc:creator>python-docx</dc:creator>
  <dc:description>generated by python-docx</dc:description>
  <cp:lastModifiedBy>user</cp:lastModifiedBy>
  <dcterms:modified xsi:type="dcterms:W3CDTF">2026-08-20T09:03:43Z</dcterms:modified>
  <dc:subject>Resolution Algorithm Implementation</dc:subject>
  <dc:title>AI CO3 – Assessment Tool 4 – Resolution Algorithm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74413D2C77E0438ABED77415B22FDABC_12</vt:lpwstr>
  </property>
</Properties>
</file>